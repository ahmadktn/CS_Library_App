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100E" w14:textId="77777777" w:rsidR="00C05F3F" w:rsidRPr="001454F3" w:rsidRDefault="00C05F3F" w:rsidP="001454F3">
      <w:pPr>
        <w:rPr>
          <w:b/>
          <w:bCs/>
          <w:lang w:val="en-US"/>
        </w:rPr>
      </w:pPr>
      <w:r w:rsidRPr="001454F3">
        <w:rPr>
          <w:b/>
          <w:bCs/>
          <w:lang w:val="en-US"/>
        </w:rPr>
        <w:t>What</w:t>
      </w:r>
      <w:r w:rsidRPr="001454F3">
        <w:rPr>
          <w:b/>
          <w:bCs/>
          <w:spacing w:val="-1"/>
          <w:lang w:val="en-US"/>
        </w:rPr>
        <w:t xml:space="preserve"> </w:t>
      </w:r>
      <w:r w:rsidRPr="001454F3">
        <w:rPr>
          <w:b/>
          <w:bCs/>
          <w:lang w:val="en-US"/>
        </w:rPr>
        <w:t>is</w:t>
      </w:r>
      <w:r w:rsidRPr="001454F3">
        <w:rPr>
          <w:b/>
          <w:bCs/>
          <w:spacing w:val="-1"/>
          <w:lang w:val="en-US"/>
        </w:rPr>
        <w:t xml:space="preserve"> </w:t>
      </w:r>
      <w:r w:rsidRPr="001454F3">
        <w:rPr>
          <w:b/>
          <w:bCs/>
          <w:lang w:val="en-US"/>
        </w:rPr>
        <w:t>big</w:t>
      </w:r>
      <w:r w:rsidRPr="001454F3">
        <w:rPr>
          <w:b/>
          <w:bCs/>
          <w:spacing w:val="1"/>
          <w:lang w:val="en-US"/>
        </w:rPr>
        <w:t xml:space="preserve"> </w:t>
      </w:r>
      <w:r w:rsidRPr="001454F3">
        <w:rPr>
          <w:b/>
          <w:bCs/>
          <w:spacing w:val="-4"/>
          <w:lang w:val="en-US"/>
        </w:rPr>
        <w:t>data?</w:t>
      </w:r>
    </w:p>
    <w:p w14:paraId="5A379202" w14:textId="34C881A6"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Big Data literally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means large amounts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 xml:space="preserve">data. </w:t>
      </w:r>
      <w:r w:rsidR="00462A04" w:rsidRPr="002E093D">
        <w:rPr>
          <w:rFonts w:eastAsia="Times New Roman" w:cs="Times New Roman"/>
          <w:kern w:val="0"/>
          <w:lang w:val="en-US"/>
          <w14:ligatures w14:val="none"/>
        </w:rPr>
        <w:t>It</w:t>
      </w:r>
      <w:r w:rsidRPr="002E093D">
        <w:rPr>
          <w:rFonts w:eastAsia="Times New Roman" w:cs="Times New Roman"/>
          <w:kern w:val="0"/>
          <w:lang w:val="en-US"/>
          <w14:ligatures w14:val="none"/>
        </w:rPr>
        <w:t xml:space="preserve"> is the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pillar behind the idea that one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can make useful inferences with a large body of data that wasn't possible before with smaller datasets.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So extremely</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large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sets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may</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be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analyzed</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computationally</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reveal</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patterns, trends, and associations that are not transparent or easy to identify.</w:t>
      </w:r>
    </w:p>
    <w:p w14:paraId="3020B802" w14:textId="77777777" w:rsidR="00C05F3F" w:rsidRPr="001454F3" w:rsidRDefault="00C05F3F" w:rsidP="001454F3">
      <w:pPr>
        <w:rPr>
          <w:b/>
          <w:bCs/>
          <w:lang w:val="en-US"/>
        </w:rPr>
      </w:pPr>
      <w:r w:rsidRPr="001454F3">
        <w:rPr>
          <w:b/>
          <w:bCs/>
          <w:lang w:val="en-US"/>
        </w:rPr>
        <w:t>Why is</w:t>
      </w:r>
      <w:r w:rsidRPr="001454F3">
        <w:rPr>
          <w:b/>
          <w:bCs/>
          <w:spacing w:val="-1"/>
          <w:lang w:val="en-US"/>
        </w:rPr>
        <w:t xml:space="preserve"> </w:t>
      </w:r>
      <w:r w:rsidRPr="001454F3">
        <w:rPr>
          <w:b/>
          <w:bCs/>
          <w:lang w:val="en-US"/>
        </w:rPr>
        <w:t>everyone</w:t>
      </w:r>
      <w:r w:rsidRPr="001454F3">
        <w:rPr>
          <w:b/>
          <w:bCs/>
          <w:spacing w:val="-1"/>
          <w:lang w:val="en-US"/>
        </w:rPr>
        <w:t xml:space="preserve"> </w:t>
      </w:r>
      <w:r w:rsidRPr="001454F3">
        <w:rPr>
          <w:b/>
          <w:bCs/>
          <w:lang w:val="en-US"/>
        </w:rPr>
        <w:t>interested in</w:t>
      </w:r>
      <w:r w:rsidRPr="001454F3">
        <w:rPr>
          <w:b/>
          <w:bCs/>
          <w:spacing w:val="-3"/>
          <w:lang w:val="en-US"/>
        </w:rPr>
        <w:t xml:space="preserve"> </w:t>
      </w:r>
      <w:r w:rsidRPr="001454F3">
        <w:rPr>
          <w:b/>
          <w:bCs/>
          <w:lang w:val="en-US"/>
        </w:rPr>
        <w:t>Big</w:t>
      </w:r>
      <w:r w:rsidRPr="001454F3">
        <w:rPr>
          <w:b/>
          <w:bCs/>
          <w:spacing w:val="1"/>
          <w:lang w:val="en-US"/>
        </w:rPr>
        <w:t xml:space="preserve"> </w:t>
      </w:r>
      <w:r w:rsidRPr="001454F3">
        <w:rPr>
          <w:b/>
          <w:bCs/>
          <w:spacing w:val="-4"/>
          <w:lang w:val="en-US"/>
        </w:rPr>
        <w:t>Data?</w:t>
      </w:r>
    </w:p>
    <w:p w14:paraId="723FF6F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Big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2"/>
          <w:kern w:val="0"/>
          <w:lang w:val="en-US"/>
          <w14:ligatures w14:val="none"/>
        </w:rPr>
        <w:t xml:space="preserve"> everywhere!</w:t>
      </w:r>
    </w:p>
    <w:p w14:paraId="1ABAC2CE" w14:textId="2BCC36E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Every</w:t>
      </w:r>
      <w:r w:rsidRPr="002E093D">
        <w:rPr>
          <w:rFonts w:eastAsia="Times New Roman" w:cs="Times New Roman"/>
          <w:spacing w:val="37"/>
          <w:kern w:val="0"/>
          <w:lang w:val="en-US"/>
          <w14:ligatures w14:val="none"/>
        </w:rPr>
        <w:t xml:space="preserve"> </w:t>
      </w:r>
      <w:r w:rsidRPr="002E093D">
        <w:rPr>
          <w:rFonts w:eastAsia="Times New Roman" w:cs="Times New Roman"/>
          <w:kern w:val="0"/>
          <w:lang w:val="en-US"/>
          <w14:ligatures w14:val="none"/>
        </w:rPr>
        <w:t>time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you</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go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 web</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something</w:t>
      </w:r>
      <w:r w:rsidR="002E093D">
        <w:rPr>
          <w:rFonts w:eastAsia="Times New Roman" w:cs="Times New Roman"/>
          <w:kern w:val="0"/>
          <w:lang w:val="en-US"/>
          <w14:ligatures w14:val="none"/>
        </w:rPr>
        <w: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that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collected,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every</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time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you</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buy something from one of the e-</w:t>
      </w:r>
      <w:r w:rsidR="002E093D" w:rsidRPr="002E093D">
        <w:rPr>
          <w:rFonts w:eastAsia="Times New Roman" w:cs="Times New Roman"/>
          <w:kern w:val="0"/>
          <w:lang w:val="en-US"/>
          <w14:ligatures w14:val="none"/>
        </w:rPr>
        <w:t>commerce sources</w:t>
      </w:r>
      <w:r w:rsidRPr="002E093D">
        <w:rPr>
          <w:rFonts w:eastAsia="Times New Roman" w:cs="Times New Roman"/>
          <w:kern w:val="0"/>
          <w:lang w:val="en-US"/>
          <w14:ligatures w14:val="none"/>
        </w:rPr>
        <w:t xml:space="preserve"> your data is collected. Whenever you go to store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 is collected</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at</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31"/>
          <w:kern w:val="0"/>
          <w:lang w:val="en-US"/>
          <w14:ligatures w14:val="none"/>
        </w:rPr>
        <w:t xml:space="preserve"> </w:t>
      </w:r>
      <w:r w:rsidRPr="002E093D">
        <w:rPr>
          <w:rFonts w:eastAsia="Times New Roman" w:cs="Times New Roman"/>
          <w:kern w:val="0"/>
          <w:lang w:val="en-US"/>
          <w14:ligatures w14:val="none"/>
        </w:rPr>
        <w:t>point</w:t>
      </w:r>
      <w:r w:rsidRPr="002E093D">
        <w:rPr>
          <w:rFonts w:eastAsia="Times New Roman" w:cs="Times New Roman"/>
          <w:spacing w:val="36"/>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29"/>
          <w:kern w:val="0"/>
          <w:lang w:val="en-US"/>
          <w14:ligatures w14:val="none"/>
        </w:rPr>
        <w:t xml:space="preserve"> </w:t>
      </w:r>
      <w:r w:rsidRPr="002E093D">
        <w:rPr>
          <w:rFonts w:eastAsia="Times New Roman" w:cs="Times New Roman"/>
          <w:kern w:val="0"/>
          <w:lang w:val="en-US"/>
          <w14:ligatures w14:val="none"/>
        </w:rPr>
        <w:t>sale,</w:t>
      </w:r>
      <w:r w:rsidRPr="002E093D">
        <w:rPr>
          <w:rFonts w:eastAsia="Times New Roman" w:cs="Times New Roman"/>
          <w:spacing w:val="33"/>
          <w:kern w:val="0"/>
          <w:lang w:val="en-US"/>
          <w14:ligatures w14:val="none"/>
        </w:rPr>
        <w:t xml:space="preserve"> </w:t>
      </w:r>
      <w:r w:rsidRPr="002E093D">
        <w:rPr>
          <w:rFonts w:eastAsia="Times New Roman" w:cs="Times New Roman"/>
          <w:kern w:val="0"/>
          <w:lang w:val="en-US"/>
          <w14:ligatures w14:val="none"/>
        </w:rPr>
        <w:t>when</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you</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do Bank</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transactions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that</w:t>
      </w:r>
      <w:r w:rsidRPr="002E093D">
        <w:rPr>
          <w:rFonts w:eastAsia="Times New Roman" w:cs="Times New Roman"/>
          <w:spacing w:val="36"/>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31"/>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30"/>
          <w:kern w:val="0"/>
          <w:lang w:val="en-US"/>
          <w14:ligatures w14:val="none"/>
        </w:rPr>
        <w:t xml:space="preserve"> </w:t>
      </w:r>
      <w:r w:rsidRPr="002E093D">
        <w:rPr>
          <w:rFonts w:eastAsia="Times New Roman" w:cs="Times New Roman"/>
          <w:kern w:val="0"/>
          <w:lang w:val="en-US"/>
          <w14:ligatures w14:val="none"/>
        </w:rPr>
        <w:t>there,</w:t>
      </w:r>
      <w:r w:rsidRPr="002E093D">
        <w:rPr>
          <w:rFonts w:eastAsia="Times New Roman" w:cs="Times New Roman"/>
          <w:spacing w:val="33"/>
          <w:kern w:val="0"/>
          <w:lang w:val="en-US"/>
          <w14:ligatures w14:val="none"/>
        </w:rPr>
        <w:t xml:space="preserve"> </w:t>
      </w:r>
      <w:r w:rsidRPr="002E093D">
        <w:rPr>
          <w:rFonts w:eastAsia="Times New Roman" w:cs="Times New Roman"/>
          <w:kern w:val="0"/>
          <w:lang w:val="en-US"/>
          <w14:ligatures w14:val="none"/>
        </w:rPr>
        <w:t>when</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you</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go to</w:t>
      </w:r>
      <w:r w:rsidRPr="002E093D">
        <w:rPr>
          <w:rFonts w:eastAsia="Times New Roman" w:cs="Times New Roman"/>
          <w:spacing w:val="-1"/>
          <w:kern w:val="0"/>
          <w:lang w:val="en-US"/>
          <w14:ligatures w14:val="none"/>
        </w:rPr>
        <w:t xml:space="preserve"> </w:t>
      </w:r>
      <w:r w:rsidR="00462A04" w:rsidRPr="002E093D">
        <w:rPr>
          <w:rFonts w:eastAsia="Times New Roman" w:cs="Times New Roman"/>
          <w:kern w:val="0"/>
          <w:lang w:val="en-US"/>
          <w14:ligatures w14:val="none"/>
        </w:rPr>
        <w:t>social</w:t>
      </w:r>
      <w:r w:rsidRPr="002E093D">
        <w:rPr>
          <w:rFonts w:eastAsia="Times New Roman" w:cs="Times New Roman"/>
          <w:kern w:val="0"/>
          <w:lang w:val="en-US"/>
          <w14:ligatures w14:val="none"/>
        </w:rPr>
        <w:t xml:space="preserve"> networks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like Facebook, Twitter</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that data is collected. Now,</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these are more social</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data, but the same thing is starting to happen with real engineering plants. Real-time 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is collected from</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plants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all</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over</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62"/>
          <w:kern w:val="0"/>
          <w:lang w:val="en-US"/>
          <w14:ligatures w14:val="none"/>
        </w:rPr>
        <w:t xml:space="preserve"> </w:t>
      </w:r>
      <w:r w:rsidRPr="002E093D">
        <w:rPr>
          <w:rFonts w:eastAsia="Times New Roman" w:cs="Times New Roman"/>
          <w:kern w:val="0"/>
          <w:lang w:val="en-US"/>
          <w14:ligatures w14:val="none"/>
        </w:rPr>
        <w:t>world.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Not</w:t>
      </w:r>
      <w:r w:rsidRPr="002E093D">
        <w:rPr>
          <w:rFonts w:eastAsia="Times New Roman" w:cs="Times New Roman"/>
          <w:spacing w:val="63"/>
          <w:kern w:val="0"/>
          <w:lang w:val="en-US"/>
          <w14:ligatures w14:val="none"/>
        </w:rPr>
        <w:t xml:space="preserve"> </w:t>
      </w:r>
      <w:r w:rsidRPr="002E093D">
        <w:rPr>
          <w:rFonts w:eastAsia="Times New Roman" w:cs="Times New Roman"/>
          <w:kern w:val="0"/>
          <w:lang w:val="en-US"/>
          <w14:ligatures w14:val="none"/>
        </w:rPr>
        <w:t>only</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these</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if</w:t>
      </w:r>
      <w:r w:rsidRPr="002E093D">
        <w:rPr>
          <w:rFonts w:eastAsia="Times New Roman" w:cs="Times New Roman"/>
          <w:spacing w:val="65"/>
          <w:kern w:val="0"/>
          <w:lang w:val="en-US"/>
          <w14:ligatures w14:val="none"/>
        </w:rPr>
        <w:t xml:space="preserve"> </w:t>
      </w:r>
      <w:r w:rsidRPr="002E093D">
        <w:rPr>
          <w:rFonts w:eastAsia="Times New Roman" w:cs="Times New Roman"/>
          <w:kern w:val="0"/>
          <w:lang w:val="en-US"/>
          <w14:ligatures w14:val="none"/>
        </w:rPr>
        <w:t>you</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are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doing</w:t>
      </w:r>
      <w:r w:rsidRPr="002E093D">
        <w:rPr>
          <w:rFonts w:eastAsia="Times New Roman" w:cs="Times New Roman"/>
          <w:spacing w:val="68"/>
          <w:kern w:val="0"/>
          <w:lang w:val="en-US"/>
          <w14:ligatures w14:val="none"/>
        </w:rPr>
        <w:t xml:space="preserve"> </w:t>
      </w:r>
      <w:r w:rsidRPr="002E093D">
        <w:rPr>
          <w:rFonts w:eastAsia="Times New Roman" w:cs="Times New Roman"/>
          <w:kern w:val="0"/>
          <w:lang w:val="en-US"/>
          <w14:ligatures w14:val="none"/>
        </w:rPr>
        <w:t>much</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more</w:t>
      </w:r>
      <w:r w:rsidRPr="002E093D">
        <w:rPr>
          <w:rFonts w:eastAsia="Times New Roman" w:cs="Times New Roman"/>
          <w:spacing w:val="62"/>
          <w:kern w:val="0"/>
          <w:lang w:val="en-US"/>
          <w14:ligatures w14:val="none"/>
        </w:rPr>
        <w:t xml:space="preserve"> </w:t>
      </w:r>
      <w:r w:rsidRPr="002E093D">
        <w:rPr>
          <w:rFonts w:eastAsia="Times New Roman" w:cs="Times New Roman"/>
          <w:kern w:val="0"/>
          <w:lang w:val="en-US"/>
          <w14:ligatures w14:val="none"/>
        </w:rPr>
        <w:t xml:space="preserve">sophisticated simulation, molecular simulations, which </w:t>
      </w:r>
      <w:r w:rsidR="00462A04" w:rsidRPr="002E093D">
        <w:rPr>
          <w:rFonts w:eastAsia="Times New Roman" w:cs="Times New Roman"/>
          <w:kern w:val="0"/>
          <w:lang w:val="en-US"/>
          <w14:ligatures w14:val="none"/>
        </w:rPr>
        <w:t>generate</w:t>
      </w:r>
      <w:r w:rsidRPr="002E093D">
        <w:rPr>
          <w:rFonts w:eastAsia="Times New Roman" w:cs="Times New Roman"/>
          <w:kern w:val="0"/>
          <w:lang w:val="en-US"/>
          <w14:ligatures w14:val="none"/>
        </w:rPr>
        <w:t xml:space="preserve"> tons of</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 xml:space="preserve">data that is also collected and stored. </w:t>
      </w:r>
    </w:p>
    <w:p w14:paraId="1AF37F6A" w14:textId="14DA6E00" w:rsidR="00C05F3F" w:rsidRPr="001454F3" w:rsidRDefault="00C05F3F" w:rsidP="001454F3">
      <w:pPr>
        <w:rPr>
          <w:b/>
          <w:bCs/>
          <w:lang w:val="en-US"/>
        </w:rPr>
      </w:pPr>
      <w:r w:rsidRPr="001454F3">
        <w:rPr>
          <w:b/>
          <w:bCs/>
          <w:lang w:val="en-US"/>
        </w:rPr>
        <w:t>How much data is Big Data?</w:t>
      </w:r>
    </w:p>
    <w:p w14:paraId="0A6BB2D8" w14:textId="68CA878A" w:rsidR="00C05F3F" w:rsidRPr="002E093D" w:rsidRDefault="00C05F3F" w:rsidP="00C05F3F">
      <w:pPr>
        <w:widowControl w:val="0"/>
        <w:numPr>
          <w:ilvl w:val="1"/>
          <w:numId w:val="6"/>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Google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processes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20</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Petabytes</w:t>
      </w:r>
      <w:r w:rsidR="001454F3">
        <w:rPr>
          <w:rFonts w:eastAsia="Times New Roman" w:cs="Times New Roman"/>
          <w:kern w:val="0"/>
          <w:szCs w:val="22"/>
          <w:lang w:val="en-US"/>
          <w14:ligatures w14:val="none"/>
        </w:rPr>
        <w:t xml:space="preserve"> </w:t>
      </w:r>
      <w:r w:rsidRPr="002E093D">
        <w:rPr>
          <w:rFonts w:eastAsia="Times New Roman" w:cs="Times New Roman"/>
          <w:kern w:val="0"/>
          <w:szCs w:val="22"/>
          <w:lang w:val="en-US"/>
          <w14:ligatures w14:val="none"/>
        </w:rPr>
        <w:t>(PB)</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per day</w:t>
      </w:r>
      <w:r w:rsidRPr="002E093D">
        <w:rPr>
          <w:rFonts w:eastAsia="Times New Roman" w:cs="Times New Roman"/>
          <w:spacing w:val="-10"/>
          <w:kern w:val="0"/>
          <w:szCs w:val="22"/>
          <w:lang w:val="en-US"/>
          <w14:ligatures w14:val="none"/>
        </w:rPr>
        <w:t xml:space="preserve"> </w:t>
      </w:r>
      <w:r w:rsidRPr="002E093D">
        <w:rPr>
          <w:rFonts w:eastAsia="Times New Roman" w:cs="Times New Roman"/>
          <w:spacing w:val="-2"/>
          <w:kern w:val="0"/>
          <w:szCs w:val="22"/>
          <w:lang w:val="en-US"/>
          <w14:ligatures w14:val="none"/>
        </w:rPr>
        <w:t>(2008)</w:t>
      </w:r>
    </w:p>
    <w:p w14:paraId="60B8B7D2" w14:textId="77777777" w:rsidR="00C05F3F" w:rsidRPr="002E093D" w:rsidRDefault="00C05F3F" w:rsidP="00C05F3F">
      <w:pPr>
        <w:widowControl w:val="0"/>
        <w:numPr>
          <w:ilvl w:val="1"/>
          <w:numId w:val="6"/>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Facebook has 2.5</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PB</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user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15</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TB per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day</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(2009)</w:t>
      </w:r>
    </w:p>
    <w:p w14:paraId="2970EBB3" w14:textId="77777777" w:rsidR="00C05F3F" w:rsidRPr="002E093D" w:rsidRDefault="00C05F3F" w:rsidP="00C05F3F">
      <w:pPr>
        <w:widowControl w:val="0"/>
        <w:numPr>
          <w:ilvl w:val="1"/>
          <w:numId w:val="6"/>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eBay</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has 6.5</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PB</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user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50</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TB per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day</w:t>
      </w:r>
      <w:r w:rsidRPr="002E093D">
        <w:rPr>
          <w:rFonts w:eastAsia="Times New Roman" w:cs="Times New Roman"/>
          <w:spacing w:val="-7"/>
          <w:kern w:val="0"/>
          <w:szCs w:val="22"/>
          <w:lang w:val="en-US"/>
          <w14:ligatures w14:val="none"/>
        </w:rPr>
        <w:t xml:space="preserve"> </w:t>
      </w:r>
      <w:r w:rsidRPr="002E093D">
        <w:rPr>
          <w:rFonts w:eastAsia="Times New Roman" w:cs="Times New Roman"/>
          <w:spacing w:val="-2"/>
          <w:kern w:val="0"/>
          <w:szCs w:val="22"/>
          <w:lang w:val="en-US"/>
          <w14:ligatures w14:val="none"/>
        </w:rPr>
        <w:t>(2009)</w:t>
      </w:r>
    </w:p>
    <w:p w14:paraId="6C0F07E5" w14:textId="77777777" w:rsidR="00C05F3F" w:rsidRPr="002E093D" w:rsidRDefault="00C05F3F" w:rsidP="00C05F3F">
      <w:pPr>
        <w:widowControl w:val="0"/>
        <w:numPr>
          <w:ilvl w:val="1"/>
          <w:numId w:val="6"/>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CERN's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Large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Hadron</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Collider(LHC)</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generates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15 PB</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 xml:space="preserve">a </w:t>
      </w:r>
      <w:r w:rsidRPr="002E093D">
        <w:rPr>
          <w:rFonts w:eastAsia="Times New Roman" w:cs="Times New Roman"/>
          <w:spacing w:val="-4"/>
          <w:kern w:val="0"/>
          <w:szCs w:val="22"/>
          <w:lang w:val="en-US"/>
          <w14:ligatures w14:val="none"/>
        </w:rPr>
        <w:t>year</w:t>
      </w:r>
    </w:p>
    <w:p w14:paraId="69056FB0" w14:textId="09D01349"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spacing w:val="-2"/>
          <w:kern w:val="0"/>
          <w:lang w:val="en-US"/>
          <w14:ligatures w14:val="none"/>
        </w:rPr>
        <w:t>.</w:t>
      </w:r>
    </w:p>
    <w:p w14:paraId="109AA01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headerReference w:type="default" r:id="rId7"/>
          <w:pgSz w:w="12240" w:h="15840"/>
          <w:pgMar w:top="1180" w:right="720" w:bottom="280" w:left="1080" w:header="752" w:footer="0" w:gutter="0"/>
          <w:cols w:space="720"/>
        </w:sectPr>
      </w:pPr>
    </w:p>
    <w:p w14:paraId="7921F4F7" w14:textId="6D30FAE3" w:rsidR="00C05F3F" w:rsidRPr="001454F3" w:rsidRDefault="00C05F3F" w:rsidP="001454F3">
      <w:pPr>
        <w:rPr>
          <w:rFonts w:eastAsia="Times New Roman"/>
          <w:b/>
          <w:bCs/>
          <w:lang w:val="en-US"/>
        </w:rPr>
      </w:pPr>
      <w:r w:rsidRPr="001454F3">
        <w:rPr>
          <w:b/>
          <w:bCs/>
        </w:rPr>
        <w:lastRenderedPageBreak/>
        <w:t>Methodology of extracting knowledge from big datasets as well as various tools and platforms for Data Science</w:t>
      </w:r>
    </w:p>
    <w:p w14:paraId="26BF9CF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Extracting knowledge from big datasets, a core aspect of data science, primarily involves the Knowledge Discovery in Databases (KDD) process. This iterative and multi-step methodology aims to transform raw data into actionable insights and understanding.</w:t>
      </w:r>
    </w:p>
    <w:p w14:paraId="1FF6A07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Methodology</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Extracting</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Knowledge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(KDD</w:t>
      </w:r>
      <w:r w:rsidRPr="002E093D">
        <w:rPr>
          <w:rFonts w:eastAsia="Times New Roman" w:cs="Times New Roman"/>
          <w:spacing w:val="-1"/>
          <w:kern w:val="0"/>
          <w:lang w:val="en-US"/>
          <w14:ligatures w14:val="none"/>
        </w:rPr>
        <w:t xml:space="preserve"> </w:t>
      </w:r>
      <w:r w:rsidRPr="002E093D">
        <w:rPr>
          <w:rFonts w:eastAsia="Times New Roman" w:cs="Times New Roman"/>
          <w:spacing w:val="-2"/>
          <w:kern w:val="0"/>
          <w:lang w:val="en-US"/>
          <w14:ligatures w14:val="none"/>
        </w:rPr>
        <w:t>Process):</w:t>
      </w:r>
    </w:p>
    <w:p w14:paraId="5376565C" w14:textId="77777777" w:rsidR="00C05F3F" w:rsidRPr="002E093D" w:rsidRDefault="00C05F3F" w:rsidP="00C05F3F">
      <w:pPr>
        <w:widowControl w:val="0"/>
        <w:numPr>
          <w:ilvl w:val="1"/>
          <w:numId w:val="1"/>
        </w:numPr>
        <w:tabs>
          <w:tab w:val="left" w:pos="1080"/>
        </w:tabs>
        <w:autoSpaceDE w:val="0"/>
        <w:autoSpaceDN w:val="0"/>
        <w:spacing w:before="120" w:after="120" w:line="360" w:lineRule="auto"/>
        <w:ind w:left="0" w:hanging="36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Selection:</w:t>
      </w:r>
    </w:p>
    <w:p w14:paraId="7DDBE78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Identifying and retrieving relevant data from various sources, including structured and unstructured data.</w:t>
      </w:r>
    </w:p>
    <w:p w14:paraId="784F0E25" w14:textId="77777777" w:rsidR="00C05F3F" w:rsidRPr="002E093D" w:rsidRDefault="00C05F3F" w:rsidP="00C05F3F">
      <w:pPr>
        <w:widowControl w:val="0"/>
        <w:numPr>
          <w:ilvl w:val="1"/>
          <w:numId w:val="1"/>
        </w:numPr>
        <w:tabs>
          <w:tab w:val="left" w:pos="1079"/>
        </w:tabs>
        <w:autoSpaceDE w:val="0"/>
        <w:autoSpaceDN w:val="0"/>
        <w:spacing w:before="120" w:after="120" w:line="360" w:lineRule="auto"/>
        <w:ind w:left="0" w:hanging="359"/>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Preprocessing:</w:t>
      </w:r>
    </w:p>
    <w:p w14:paraId="0BDEA07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Cleaning and transforming the selected data to handle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missing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values,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inconsistencies, and noise. This stage often involves data integration and normalization.</w:t>
      </w:r>
    </w:p>
    <w:p w14:paraId="76BE0AC1" w14:textId="77777777" w:rsidR="00C05F3F" w:rsidRPr="002E093D" w:rsidRDefault="00C05F3F" w:rsidP="00C05F3F">
      <w:pPr>
        <w:widowControl w:val="0"/>
        <w:numPr>
          <w:ilvl w:val="1"/>
          <w:numId w:val="1"/>
        </w:numPr>
        <w:tabs>
          <w:tab w:val="left" w:pos="1079"/>
        </w:tabs>
        <w:autoSpaceDE w:val="0"/>
        <w:autoSpaceDN w:val="0"/>
        <w:spacing w:before="120" w:after="120" w:line="360" w:lineRule="auto"/>
        <w:ind w:left="0" w:hanging="359"/>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Transformation:</w:t>
      </w:r>
    </w:p>
    <w:p w14:paraId="73AF8A0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Converting the preprocessed data into a format suitable for data mining algorithms, which may include dimensionality reduction or feature engineering.</w:t>
      </w:r>
    </w:p>
    <w:p w14:paraId="304FB29F" w14:textId="77777777" w:rsidR="00C05F3F" w:rsidRPr="002E093D" w:rsidRDefault="00C05F3F" w:rsidP="00C05F3F">
      <w:pPr>
        <w:widowControl w:val="0"/>
        <w:numPr>
          <w:ilvl w:val="1"/>
          <w:numId w:val="1"/>
        </w:numPr>
        <w:tabs>
          <w:tab w:val="left" w:pos="1079"/>
        </w:tabs>
        <w:autoSpaceDE w:val="0"/>
        <w:autoSpaceDN w:val="0"/>
        <w:spacing w:before="120" w:after="120" w:line="360" w:lineRule="auto"/>
        <w:ind w:left="0" w:hanging="359"/>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Mining:</w:t>
      </w:r>
    </w:p>
    <w:p w14:paraId="7C84438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Applying various algorithms and techniques from machine learning and statistics to discover patterns, relationships, and anomalies within the transformed data. Common techniques include:</w:t>
      </w:r>
    </w:p>
    <w:p w14:paraId="791F2346" w14:textId="77777777" w:rsidR="00C05F3F" w:rsidRPr="002E093D" w:rsidRDefault="00C05F3F" w:rsidP="00C05F3F">
      <w:pPr>
        <w:widowControl w:val="0"/>
        <w:numPr>
          <w:ilvl w:val="1"/>
          <w:numId w:val="7"/>
        </w:numPr>
        <w:tabs>
          <w:tab w:val="left" w:pos="1078"/>
        </w:tabs>
        <w:autoSpaceDE w:val="0"/>
        <w:autoSpaceDN w:val="0"/>
        <w:spacing w:before="120" w:after="120" w:line="360" w:lineRule="auto"/>
        <w:ind w:left="0" w:hanging="48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Classification: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Building models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predict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categorical</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labels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(e.g.,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fraud</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detection).</w:t>
      </w:r>
    </w:p>
    <w:p w14:paraId="3A992C3E" w14:textId="77777777" w:rsidR="00C05F3F" w:rsidRPr="002E093D" w:rsidRDefault="00C05F3F" w:rsidP="00C05F3F">
      <w:pPr>
        <w:widowControl w:val="0"/>
        <w:numPr>
          <w:ilvl w:val="1"/>
          <w:numId w:val="7"/>
        </w:numPr>
        <w:tabs>
          <w:tab w:val="left" w:pos="1079"/>
        </w:tabs>
        <w:autoSpaceDE w:val="0"/>
        <w:autoSpaceDN w:val="0"/>
        <w:spacing w:before="120" w:after="120" w:line="360" w:lineRule="auto"/>
        <w:ind w:left="0" w:hanging="551"/>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Clustering: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Grouping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similar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points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together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(e.g.,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customer</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segmentation).</w:t>
      </w:r>
    </w:p>
    <w:p w14:paraId="21430B16" w14:textId="77777777" w:rsidR="00C05F3F" w:rsidRPr="002E093D" w:rsidRDefault="00C05F3F" w:rsidP="00C05F3F">
      <w:pPr>
        <w:widowControl w:val="0"/>
        <w:numPr>
          <w:ilvl w:val="1"/>
          <w:numId w:val="7"/>
        </w:numPr>
        <w:tabs>
          <w:tab w:val="left" w:pos="1079"/>
        </w:tabs>
        <w:autoSpaceDE w:val="0"/>
        <w:autoSpaceDN w:val="0"/>
        <w:spacing w:before="120" w:after="120" w:line="360" w:lineRule="auto"/>
        <w:ind w:left="0" w:hanging="618"/>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Regression: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Predicting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continuous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values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(e.g.,</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 xml:space="preserve">sales </w:t>
      </w:r>
      <w:r w:rsidRPr="002E093D">
        <w:rPr>
          <w:rFonts w:eastAsia="Times New Roman" w:cs="Times New Roman"/>
          <w:spacing w:val="-2"/>
          <w:kern w:val="0"/>
          <w:szCs w:val="22"/>
          <w:lang w:val="en-US"/>
          <w14:ligatures w14:val="none"/>
        </w:rPr>
        <w:t>forecasting).</w:t>
      </w:r>
    </w:p>
    <w:p w14:paraId="240D0630" w14:textId="77777777" w:rsidR="00C05F3F" w:rsidRPr="002E093D" w:rsidRDefault="00C05F3F" w:rsidP="00C05F3F">
      <w:pPr>
        <w:widowControl w:val="0"/>
        <w:numPr>
          <w:ilvl w:val="1"/>
          <w:numId w:val="7"/>
        </w:numPr>
        <w:tabs>
          <w:tab w:val="left" w:pos="1078"/>
          <w:tab w:val="left" w:pos="1081"/>
        </w:tabs>
        <w:autoSpaceDE w:val="0"/>
        <w:autoSpaceDN w:val="0"/>
        <w:spacing w:before="120" w:after="120" w:line="360" w:lineRule="auto"/>
        <w:ind w:left="0" w:hanging="606"/>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Association Rule Mining: Discovering relationships between items in a dataset (e.g., market basket analysis).</w:t>
      </w:r>
    </w:p>
    <w:p w14:paraId="22B325F2" w14:textId="77777777" w:rsidR="00C05F3F" w:rsidRPr="002E093D" w:rsidRDefault="00C05F3F" w:rsidP="00C05F3F">
      <w:pPr>
        <w:widowControl w:val="0"/>
        <w:numPr>
          <w:ilvl w:val="1"/>
          <w:numId w:val="1"/>
        </w:numPr>
        <w:tabs>
          <w:tab w:val="left" w:pos="1079"/>
        </w:tabs>
        <w:autoSpaceDE w:val="0"/>
        <w:autoSpaceDN w:val="0"/>
        <w:spacing w:before="120" w:after="120" w:line="360" w:lineRule="auto"/>
        <w:ind w:left="0" w:hanging="359"/>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Pattern</w:t>
      </w:r>
      <w:r w:rsidRPr="002E093D">
        <w:rPr>
          <w:rFonts w:eastAsia="Times New Roman" w:cs="Times New Roman"/>
          <w:b/>
          <w:bCs/>
          <w:spacing w:val="-8"/>
          <w:kern w:val="0"/>
          <w:lang w:val="en-US"/>
          <w14:ligatures w14:val="none"/>
        </w:rPr>
        <w:t xml:space="preserve"> </w:t>
      </w:r>
      <w:r w:rsidRPr="002E093D">
        <w:rPr>
          <w:rFonts w:eastAsia="Times New Roman" w:cs="Times New Roman"/>
          <w:b/>
          <w:bCs/>
          <w:spacing w:val="-2"/>
          <w:kern w:val="0"/>
          <w:lang w:val="en-US"/>
          <w14:ligatures w14:val="none"/>
        </w:rPr>
        <w:t>Evaluation:</w:t>
      </w:r>
    </w:p>
    <w:p w14:paraId="4DC38BD5" w14:textId="77777777" w:rsidR="00C05F3F"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Assessing the discovered patterns for their significance, novelty, and usefulness, often involving statistical validation.</w:t>
      </w:r>
    </w:p>
    <w:p w14:paraId="4D12A35A" w14:textId="77777777" w:rsidR="001454F3" w:rsidRPr="002E093D" w:rsidRDefault="001454F3" w:rsidP="00C05F3F">
      <w:pPr>
        <w:widowControl w:val="0"/>
        <w:autoSpaceDE w:val="0"/>
        <w:autoSpaceDN w:val="0"/>
        <w:spacing w:before="120" w:after="120" w:line="360" w:lineRule="auto"/>
        <w:jc w:val="both"/>
        <w:rPr>
          <w:rFonts w:eastAsia="Times New Roman" w:cs="Times New Roman"/>
          <w:kern w:val="0"/>
          <w:lang w:val="en-US"/>
          <w14:ligatures w14:val="none"/>
        </w:rPr>
      </w:pPr>
    </w:p>
    <w:p w14:paraId="61D838D4" w14:textId="77777777" w:rsidR="00C05F3F" w:rsidRPr="002E093D" w:rsidRDefault="00C05F3F" w:rsidP="00C05F3F">
      <w:pPr>
        <w:widowControl w:val="0"/>
        <w:numPr>
          <w:ilvl w:val="1"/>
          <w:numId w:val="1"/>
        </w:numPr>
        <w:tabs>
          <w:tab w:val="left" w:pos="1078"/>
        </w:tabs>
        <w:autoSpaceDE w:val="0"/>
        <w:autoSpaceDN w:val="0"/>
        <w:spacing w:before="120" w:after="120" w:line="360" w:lineRule="auto"/>
        <w:ind w:left="0" w:hanging="358"/>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Knowledge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Representation</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and</w:t>
      </w:r>
      <w:r w:rsidRPr="002E093D">
        <w:rPr>
          <w:rFonts w:eastAsia="Times New Roman" w:cs="Times New Roman"/>
          <w:b/>
          <w:bCs/>
          <w:spacing w:val="-2"/>
          <w:kern w:val="0"/>
          <w:lang w:val="en-US"/>
          <w14:ligatures w14:val="none"/>
        </w:rPr>
        <w:t xml:space="preserve"> Visualization:</w:t>
      </w:r>
    </w:p>
    <w:p w14:paraId="3F08FDA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Presenting the extracted knowledge in a clear and understandable format, often through data visualization tools and reports.</w:t>
      </w:r>
    </w:p>
    <w:p w14:paraId="1220E416" w14:textId="77777777" w:rsidR="00462A04" w:rsidRPr="002E093D" w:rsidRDefault="00462A04" w:rsidP="00C05F3F">
      <w:pPr>
        <w:widowControl w:val="0"/>
        <w:autoSpaceDE w:val="0"/>
        <w:autoSpaceDN w:val="0"/>
        <w:spacing w:before="120" w:after="120" w:line="360" w:lineRule="auto"/>
        <w:jc w:val="both"/>
        <w:rPr>
          <w:rFonts w:eastAsia="Times New Roman" w:cs="Times New Roman"/>
          <w:kern w:val="0"/>
          <w:lang w:val="en-US"/>
          <w14:ligatures w14:val="none"/>
        </w:rPr>
      </w:pPr>
    </w:p>
    <w:p w14:paraId="56F89576"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Tools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and</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Platforms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for</w:t>
      </w:r>
      <w:r w:rsidRPr="002E093D">
        <w:rPr>
          <w:rFonts w:eastAsia="Times New Roman" w:cs="Times New Roman"/>
          <w:b/>
          <w:bCs/>
          <w:spacing w:val="-7"/>
          <w:kern w:val="0"/>
          <w:lang w:val="en-US"/>
          <w14:ligatures w14:val="none"/>
        </w:rPr>
        <w:t xml:space="preserve"> </w:t>
      </w:r>
      <w:r w:rsidRPr="002E093D">
        <w:rPr>
          <w:rFonts w:eastAsia="Times New Roman" w:cs="Times New Roman"/>
          <w:b/>
          <w:bCs/>
          <w:kern w:val="0"/>
          <w:lang w:val="en-US"/>
          <w14:ligatures w14:val="none"/>
        </w:rPr>
        <w:t xml:space="preserve">Data </w:t>
      </w:r>
      <w:r w:rsidRPr="002E093D">
        <w:rPr>
          <w:rFonts w:eastAsia="Times New Roman" w:cs="Times New Roman"/>
          <w:b/>
          <w:bCs/>
          <w:spacing w:val="-2"/>
          <w:kern w:val="0"/>
          <w:lang w:val="en-US"/>
          <w14:ligatures w14:val="none"/>
        </w:rPr>
        <w:t>Science:</w:t>
      </w:r>
    </w:p>
    <w:p w14:paraId="198AB1E0" w14:textId="553B5949" w:rsidR="00C05F3F" w:rsidRPr="002E093D" w:rsidRDefault="00C05F3F" w:rsidP="0037260A">
      <w:pPr>
        <w:pStyle w:val="ListParagraph"/>
        <w:widowControl w:val="0"/>
        <w:numPr>
          <w:ilvl w:val="0"/>
          <w:numId w:val="47"/>
        </w:numPr>
        <w:tabs>
          <w:tab w:val="left" w:pos="1080"/>
        </w:tabs>
        <w:autoSpaceDE w:val="0"/>
        <w:autoSpaceDN w:val="0"/>
        <w:spacing w:before="120" w:after="120" w:line="360" w:lineRule="auto"/>
        <w:rPr>
          <w:rFonts w:eastAsia="Times New Roman" w:cs="Times New Roman"/>
          <w:b/>
          <w:bCs/>
          <w:kern w:val="0"/>
          <w:szCs w:val="22"/>
          <w:lang w:val="en-US"/>
          <w14:ligatures w14:val="none"/>
        </w:rPr>
      </w:pPr>
      <w:r w:rsidRPr="002E093D">
        <w:rPr>
          <w:rFonts w:eastAsia="Times New Roman" w:cs="Times New Roman"/>
          <w:b/>
          <w:bCs/>
          <w:kern w:val="0"/>
          <w:szCs w:val="22"/>
          <w:lang w:val="en-US"/>
          <w14:ligatures w14:val="none"/>
        </w:rPr>
        <w:t>Programming</w:t>
      </w:r>
      <w:r w:rsidRPr="002E093D">
        <w:rPr>
          <w:rFonts w:eastAsia="Times New Roman" w:cs="Times New Roman"/>
          <w:b/>
          <w:bCs/>
          <w:spacing w:val="-7"/>
          <w:kern w:val="0"/>
          <w:szCs w:val="22"/>
          <w:lang w:val="en-US"/>
          <w14:ligatures w14:val="none"/>
        </w:rPr>
        <w:t xml:space="preserve"> </w:t>
      </w:r>
      <w:r w:rsidRPr="002E093D">
        <w:rPr>
          <w:rFonts w:eastAsia="Times New Roman" w:cs="Times New Roman"/>
          <w:b/>
          <w:bCs/>
          <w:spacing w:val="-2"/>
          <w:kern w:val="0"/>
          <w:szCs w:val="22"/>
          <w:lang w:val="en-US"/>
          <w14:ligatures w14:val="none"/>
        </w:rPr>
        <w:t>Languages:</w:t>
      </w:r>
    </w:p>
    <w:p w14:paraId="78D6A85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Python: </w:t>
      </w:r>
      <w:r w:rsidRPr="002E093D">
        <w:rPr>
          <w:rFonts w:eastAsia="Times New Roman" w:cs="Times New Roman"/>
          <w:kern w:val="0"/>
          <w:lang w:val="en-US"/>
          <w14:ligatures w14:val="none"/>
        </w:rPr>
        <w:t>Widely used for its extensive libraries (e.g., Pandas, NumPy, Scikit-learn, TensorFlow, PyTorch) for data manipulation, analysis, machine learning, and deep learning.</w:t>
      </w:r>
    </w:p>
    <w:p w14:paraId="5E04831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R:</w:t>
      </w:r>
      <w:r w:rsidRPr="002E093D">
        <w:rPr>
          <w:rFonts w:eastAsia="Times New Roman" w:cs="Times New Roman"/>
          <w:b/>
          <w:spacing w:val="-2"/>
          <w:kern w:val="0"/>
          <w:lang w:val="en-US"/>
          <w14:ligatures w14:val="none"/>
        </w:rPr>
        <w:t xml:space="preserve"> </w:t>
      </w:r>
      <w:r w:rsidRPr="002E093D">
        <w:rPr>
          <w:rFonts w:eastAsia="Times New Roman" w:cs="Times New Roman"/>
          <w:kern w:val="0"/>
          <w:lang w:val="en-US"/>
          <w14:ligatures w14:val="none"/>
        </w:rPr>
        <w:t>Popular</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for statistical</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analysis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visualization,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with</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rich</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ecosystem</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8"/>
          <w:kern w:val="0"/>
          <w:lang w:val="en-US"/>
          <w14:ligatures w14:val="none"/>
        </w:rPr>
        <w:t xml:space="preserve"> </w:t>
      </w:r>
      <w:r w:rsidRPr="002E093D">
        <w:rPr>
          <w:rFonts w:eastAsia="Times New Roman" w:cs="Times New Roman"/>
          <w:spacing w:val="-2"/>
          <w:kern w:val="0"/>
          <w:lang w:val="en-US"/>
          <w14:ligatures w14:val="none"/>
        </w:rPr>
        <w:t>packages.</w:t>
      </w:r>
    </w:p>
    <w:p w14:paraId="6E251A6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SQL:</w:t>
      </w:r>
      <w:r w:rsidRPr="002E093D">
        <w:rPr>
          <w:rFonts w:eastAsia="Times New Roman" w:cs="Times New Roman"/>
          <w:b/>
          <w:spacing w:val="-3"/>
          <w:kern w:val="0"/>
          <w:lang w:val="en-US"/>
          <w14:ligatures w14:val="none"/>
        </w:rPr>
        <w:t xml:space="preserve"> </w:t>
      </w:r>
      <w:r w:rsidRPr="002E093D">
        <w:rPr>
          <w:rFonts w:eastAsia="Times New Roman" w:cs="Times New Roman"/>
          <w:kern w:val="0"/>
          <w:lang w:val="en-US"/>
          <w14:ligatures w14:val="none"/>
        </w:rPr>
        <w:t>Essential</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interacting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with</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relational</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databases for</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retrieval</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14"/>
          <w:kern w:val="0"/>
          <w:lang w:val="en-US"/>
          <w14:ligatures w14:val="none"/>
        </w:rPr>
        <w:t xml:space="preserve"> </w:t>
      </w:r>
      <w:r w:rsidRPr="002E093D">
        <w:rPr>
          <w:rFonts w:eastAsia="Times New Roman" w:cs="Times New Roman"/>
          <w:spacing w:val="-2"/>
          <w:kern w:val="0"/>
          <w:lang w:val="en-US"/>
          <w14:ligatures w14:val="none"/>
        </w:rPr>
        <w:t>manipulation.</w:t>
      </w:r>
    </w:p>
    <w:p w14:paraId="2072216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55794E4E" w14:textId="122F3287" w:rsidR="00C05F3F" w:rsidRPr="002E093D" w:rsidRDefault="00C05F3F" w:rsidP="0037260A">
      <w:pPr>
        <w:pStyle w:val="ListParagraph"/>
        <w:widowControl w:val="0"/>
        <w:numPr>
          <w:ilvl w:val="0"/>
          <w:numId w:val="47"/>
        </w:numPr>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Big 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Frameworks:</w:t>
      </w:r>
    </w:p>
    <w:p w14:paraId="29BDDBE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Apache</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Hadoop:</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Provides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distributed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storage</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processing</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large</w:t>
      </w:r>
      <w:r w:rsidRPr="002E093D">
        <w:rPr>
          <w:rFonts w:eastAsia="Times New Roman" w:cs="Times New Roman"/>
          <w:spacing w:val="-3"/>
          <w:kern w:val="0"/>
          <w:lang w:val="en-US"/>
          <w14:ligatures w14:val="none"/>
        </w:rPr>
        <w:t xml:space="preserve"> </w:t>
      </w:r>
      <w:r w:rsidRPr="002E093D">
        <w:rPr>
          <w:rFonts w:eastAsia="Times New Roman" w:cs="Times New Roman"/>
          <w:spacing w:val="-2"/>
          <w:kern w:val="0"/>
          <w:lang w:val="en-US"/>
          <w14:ligatures w14:val="none"/>
        </w:rPr>
        <w:t>datasets.</w:t>
      </w:r>
    </w:p>
    <w:p w14:paraId="73AA176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Apache</w:t>
      </w:r>
      <w:r w:rsidRPr="002E093D">
        <w:rPr>
          <w:rFonts w:eastAsia="Times New Roman" w:cs="Times New Roman"/>
          <w:spacing w:val="33"/>
          <w:kern w:val="0"/>
          <w:lang w:val="en-US"/>
          <w14:ligatures w14:val="none"/>
        </w:rPr>
        <w:t xml:space="preserve"> </w:t>
      </w:r>
      <w:r w:rsidRPr="002E093D">
        <w:rPr>
          <w:rFonts w:eastAsia="Times New Roman" w:cs="Times New Roman"/>
          <w:kern w:val="0"/>
          <w:lang w:val="en-US"/>
          <w14:ligatures w14:val="none"/>
        </w:rPr>
        <w:t>Spark: Offers</w:t>
      </w:r>
      <w:r w:rsidRPr="002E093D">
        <w:rPr>
          <w:rFonts w:eastAsia="Times New Roman" w:cs="Times New Roman"/>
          <w:spacing w:val="37"/>
          <w:kern w:val="0"/>
          <w:lang w:val="en-US"/>
          <w14:ligatures w14:val="none"/>
        </w:rPr>
        <w:t xml:space="preserve"> </w:t>
      </w:r>
      <w:r w:rsidRPr="002E093D">
        <w:rPr>
          <w:rFonts w:eastAsia="Times New Roman" w:cs="Times New Roman"/>
          <w:kern w:val="0"/>
          <w:lang w:val="en-US"/>
          <w14:ligatures w14:val="none"/>
        </w:rPr>
        <w:t>fast</w:t>
      </w:r>
      <w:r w:rsidRPr="002E093D">
        <w:rPr>
          <w:rFonts w:eastAsia="Times New Roman" w:cs="Times New Roman"/>
          <w:spacing w:val="39"/>
          <w:kern w:val="0"/>
          <w:lang w:val="en-US"/>
          <w14:ligatures w14:val="none"/>
        </w:rPr>
        <w:t xml:space="preserve"> </w:t>
      </w:r>
      <w:r w:rsidRPr="002E093D">
        <w:rPr>
          <w:rFonts w:eastAsia="Times New Roman" w:cs="Times New Roman"/>
          <w:kern w:val="0"/>
          <w:lang w:val="en-US"/>
          <w14:ligatures w14:val="none"/>
        </w:rPr>
        <w:t>in-memory</w:t>
      </w:r>
      <w:r w:rsidRPr="002E093D">
        <w:rPr>
          <w:rFonts w:eastAsia="Times New Roman" w:cs="Times New Roman"/>
          <w:spacing w:val="25"/>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33"/>
          <w:kern w:val="0"/>
          <w:lang w:val="en-US"/>
          <w14:ligatures w14:val="none"/>
        </w:rPr>
        <w:t xml:space="preserve"> </w:t>
      </w:r>
      <w:r w:rsidRPr="002E093D">
        <w:rPr>
          <w:rFonts w:eastAsia="Times New Roman" w:cs="Times New Roman"/>
          <w:kern w:val="0"/>
          <w:lang w:val="en-US"/>
          <w14:ligatures w14:val="none"/>
        </w:rPr>
        <w:t>processing,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ideal</w:t>
      </w:r>
      <w:r w:rsidRPr="002E093D">
        <w:rPr>
          <w:rFonts w:eastAsia="Times New Roman" w:cs="Times New Roman"/>
          <w:spacing w:val="30"/>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iterative</w:t>
      </w:r>
      <w:r w:rsidRPr="002E093D">
        <w:rPr>
          <w:rFonts w:eastAsia="Times New Roman" w:cs="Times New Roman"/>
          <w:spacing w:val="33"/>
          <w:kern w:val="0"/>
          <w:lang w:val="en-US"/>
          <w14:ligatures w14:val="none"/>
        </w:rPr>
        <w:t xml:space="preserve"> </w:t>
      </w:r>
      <w:r w:rsidRPr="002E093D">
        <w:rPr>
          <w:rFonts w:eastAsia="Times New Roman" w:cs="Times New Roman"/>
          <w:kern w:val="0"/>
          <w:lang w:val="en-US"/>
          <w14:ligatures w14:val="none"/>
        </w:rPr>
        <w:t>algorithms</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4"/>
          <w:kern w:val="0"/>
          <w:lang w:val="en-US"/>
          <w14:ligatures w14:val="none"/>
        </w:rPr>
        <w:t xml:space="preserve"> </w:t>
      </w:r>
      <w:r w:rsidRPr="002E093D">
        <w:rPr>
          <w:rFonts w:eastAsia="Times New Roman" w:cs="Times New Roman"/>
          <w:kern w:val="0"/>
          <w:lang w:val="en-US"/>
          <w14:ligatures w14:val="none"/>
        </w:rPr>
        <w:t>real- time analytics.</w:t>
      </w:r>
    </w:p>
    <w:p w14:paraId="73DA7A67" w14:textId="3155FBD2" w:rsidR="00C05F3F" w:rsidRPr="002E093D" w:rsidRDefault="00C05F3F" w:rsidP="0037260A">
      <w:pPr>
        <w:pStyle w:val="ListParagraph"/>
        <w:widowControl w:val="0"/>
        <w:numPr>
          <w:ilvl w:val="0"/>
          <w:numId w:val="47"/>
        </w:numPr>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5"/>
          <w:kern w:val="0"/>
          <w:lang w:val="en-US"/>
          <w14:ligatures w14:val="none"/>
        </w:rPr>
        <w:t xml:space="preserve"> </w:t>
      </w:r>
      <w:r w:rsidRPr="002E093D">
        <w:rPr>
          <w:rFonts w:eastAsia="Times New Roman" w:cs="Times New Roman"/>
          <w:b/>
          <w:bCs/>
          <w:kern w:val="0"/>
          <w:lang w:val="en-US"/>
          <w14:ligatures w14:val="none"/>
        </w:rPr>
        <w:t>Visualization</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Tools:</w:t>
      </w:r>
    </w:p>
    <w:p w14:paraId="1F96A50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Tableau:</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Business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intelligence</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tool</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creating</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interactive</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dashboards</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visualizations. Power BI: Microsoft's business intelligence service for data visualization and reporting. Matplotlib, Seaborn, Plotly: Python libraries for creating static and interactive plots.</w:t>
      </w:r>
    </w:p>
    <w:p w14:paraId="73B6D359" w14:textId="5C3F425D" w:rsidR="00C05F3F" w:rsidRPr="002E093D" w:rsidRDefault="00C05F3F" w:rsidP="0037260A">
      <w:pPr>
        <w:pStyle w:val="ListParagraph"/>
        <w:widowControl w:val="0"/>
        <w:numPr>
          <w:ilvl w:val="0"/>
          <w:numId w:val="47"/>
        </w:numPr>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Cloud</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Platforms:</w:t>
      </w:r>
    </w:p>
    <w:p w14:paraId="47D6F824" w14:textId="77777777" w:rsidR="00C05F3F" w:rsidRPr="002E093D" w:rsidRDefault="00C05F3F" w:rsidP="00C05F3F">
      <w:pPr>
        <w:widowControl w:val="0"/>
        <w:numPr>
          <w:ilvl w:val="0"/>
          <w:numId w:val="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Amazon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Web</w:t>
      </w:r>
      <w:r w:rsidRPr="002E093D">
        <w:rPr>
          <w:rFonts w:eastAsia="Times New Roman" w:cs="Times New Roman"/>
          <w:spacing w:val="36"/>
          <w:kern w:val="0"/>
          <w:szCs w:val="22"/>
          <w:lang w:val="en-US"/>
          <w14:ligatures w14:val="none"/>
        </w:rPr>
        <w:t xml:space="preserve"> </w:t>
      </w:r>
      <w:r w:rsidRPr="002E093D">
        <w:rPr>
          <w:rFonts w:eastAsia="Times New Roman" w:cs="Times New Roman"/>
          <w:kern w:val="0"/>
          <w:szCs w:val="22"/>
          <w:lang w:val="en-US"/>
          <w14:ligatures w14:val="none"/>
        </w:rPr>
        <w:t>Services</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(AWS): Offers</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comprehensive</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suite</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3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science</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services (e.g., S3, EC2, SageMaker).</w:t>
      </w:r>
    </w:p>
    <w:p w14:paraId="1CFA4BD5" w14:textId="77777777" w:rsidR="00C05F3F" w:rsidRPr="002E093D" w:rsidRDefault="00C05F3F" w:rsidP="00C05F3F">
      <w:pPr>
        <w:widowControl w:val="0"/>
        <w:numPr>
          <w:ilvl w:val="0"/>
          <w:numId w:val="9"/>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Google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Cloud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Platform</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(GCP): Provides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services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like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BigQuery,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Dataflow,</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AI</w:t>
      </w:r>
      <w:r w:rsidRPr="002E093D">
        <w:rPr>
          <w:rFonts w:eastAsia="Times New Roman" w:cs="Times New Roman"/>
          <w:spacing w:val="80"/>
          <w:kern w:val="0"/>
          <w:szCs w:val="22"/>
          <w:lang w:val="en-US"/>
          <w14:ligatures w14:val="none"/>
        </w:rPr>
        <w:t xml:space="preserve"> </w:t>
      </w:r>
      <w:r w:rsidRPr="002E093D">
        <w:rPr>
          <w:rFonts w:eastAsia="Times New Roman" w:cs="Times New Roman"/>
          <w:spacing w:val="-2"/>
          <w:kern w:val="0"/>
          <w:szCs w:val="22"/>
          <w:lang w:val="en-US"/>
          <w14:ligatures w14:val="none"/>
        </w:rPr>
        <w:t>Platform.</w:t>
      </w:r>
    </w:p>
    <w:p w14:paraId="493BDA2F" w14:textId="77777777" w:rsidR="00C05F3F" w:rsidRPr="002E093D" w:rsidRDefault="00C05F3F" w:rsidP="00C05F3F">
      <w:pPr>
        <w:widowControl w:val="0"/>
        <w:numPr>
          <w:ilvl w:val="0"/>
          <w:numId w:val="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Microsoft Azure: Includes services such as Azure Databricks, Azure Machine Learning, and Azure Synapse Analytics.</w:t>
      </w:r>
    </w:p>
    <w:p w14:paraId="182E1292" w14:textId="77777777" w:rsidR="00C05F3F" w:rsidRPr="002E093D" w:rsidRDefault="00C05F3F" w:rsidP="00C05F3F">
      <w:pPr>
        <w:widowControl w:val="0"/>
        <w:numPr>
          <w:ilvl w:val="0"/>
          <w:numId w:val="9"/>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Integrated</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Development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Environments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(IDEs)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Notebooks:</w:t>
      </w:r>
    </w:p>
    <w:p w14:paraId="3A8B282E" w14:textId="77777777" w:rsidR="00C05F3F" w:rsidRPr="002E093D" w:rsidRDefault="00C05F3F" w:rsidP="00C05F3F">
      <w:pPr>
        <w:widowControl w:val="0"/>
        <w:numPr>
          <w:ilvl w:val="0"/>
          <w:numId w:val="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Jupyter Notebook/Lab:</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Interactive computing environment for data exploration, analysis, and model development.</w:t>
      </w:r>
    </w:p>
    <w:p w14:paraId="07914EF2" w14:textId="77777777" w:rsidR="00C05F3F" w:rsidRPr="002E093D" w:rsidRDefault="00C05F3F" w:rsidP="00C05F3F">
      <w:pPr>
        <w:widowControl w:val="0"/>
        <w:numPr>
          <w:ilvl w:val="0"/>
          <w:numId w:val="9"/>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RStudio: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IDE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specifically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designed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R</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programming.</w:t>
      </w:r>
    </w:p>
    <w:p w14:paraId="6C8E5268" w14:textId="77777777" w:rsidR="00C05F3F" w:rsidRPr="002E093D" w:rsidRDefault="00C05F3F" w:rsidP="00C05F3F">
      <w:pPr>
        <w:widowControl w:val="0"/>
        <w:numPr>
          <w:ilvl w:val="0"/>
          <w:numId w:val="9"/>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VS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Code: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Versatile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IDE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with</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extensions 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various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science</w:t>
      </w:r>
      <w:r w:rsidRPr="002E093D">
        <w:rPr>
          <w:rFonts w:eastAsia="Times New Roman" w:cs="Times New Roman"/>
          <w:spacing w:val="-2"/>
          <w:kern w:val="0"/>
          <w:szCs w:val="22"/>
          <w:lang w:val="en-US"/>
          <w14:ligatures w14:val="none"/>
        </w:rPr>
        <w:t xml:space="preserve"> tasks.</w:t>
      </w:r>
    </w:p>
    <w:p w14:paraId="43D136F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8"/>
          <w:lang w:val="en-US"/>
          <w14:ligatures w14:val="none"/>
        </w:rPr>
      </w:pPr>
    </w:p>
    <w:p w14:paraId="14839F36" w14:textId="77777777" w:rsidR="00C05F3F" w:rsidRPr="002E093D" w:rsidRDefault="00C05F3F" w:rsidP="0037260A">
      <w:pPr>
        <w:widowControl w:val="0"/>
        <w:tabs>
          <w:tab w:val="left" w:pos="1080"/>
        </w:tabs>
        <w:autoSpaceDE w:val="0"/>
        <w:autoSpaceDN w:val="0"/>
        <w:spacing w:before="120" w:after="120" w:line="360" w:lineRule="auto"/>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Scope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Science</w:t>
      </w:r>
    </w:p>
    <w:p w14:paraId="187FA2C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 scope of data science is vast and rapidly expanding, encompassing diverse industries and applications. It involves using scientific methods, algorithms, and systems to extract knowledge and insights from data, which then drives decision-making, innovation, and efficiency. Data science is not confined to one sector;</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it's relevant in healthcare, finance, retail, manufacturing, and more.</w:t>
      </w:r>
    </w:p>
    <w:p w14:paraId="73945CB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Key Areas</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and</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Applications:</w:t>
      </w:r>
    </w:p>
    <w:p w14:paraId="1DB4FF8B" w14:textId="77777777" w:rsidR="00C05F3F" w:rsidRPr="002E093D" w:rsidRDefault="00C05F3F" w:rsidP="00C05F3F">
      <w:pPr>
        <w:widowControl w:val="0"/>
        <w:numPr>
          <w:ilvl w:val="1"/>
          <w:numId w:val="11"/>
        </w:numPr>
        <w:tabs>
          <w:tab w:val="left" w:pos="1078"/>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8">
        <w:r w:rsidRPr="002E093D">
          <w:rPr>
            <w:rFonts w:eastAsia="Times New Roman" w:cs="Times New Roman"/>
            <w:kern w:val="0"/>
            <w:szCs w:val="22"/>
            <w:lang w:val="en-US"/>
            <w14:ligatures w14:val="none"/>
          </w:rPr>
          <w:t>Predictive Analytics:</w:t>
        </w:r>
      </w:hyperlink>
      <w:r w:rsidRPr="002E093D">
        <w:rPr>
          <w:rFonts w:eastAsia="Times New Roman" w:cs="Times New Roman"/>
          <w:kern w:val="0"/>
          <w:szCs w:val="22"/>
          <w:lang w:val="en-US"/>
          <w14:ligatures w14:val="none"/>
        </w:rPr>
        <w:t xml:space="preserve"> Forecasting future outcomes based on historical data, used in finance, healthcare, and marketing. For example, predicting customer churn or disease </w:t>
      </w:r>
      <w:r w:rsidRPr="002E093D">
        <w:rPr>
          <w:rFonts w:eastAsia="Times New Roman" w:cs="Times New Roman"/>
          <w:spacing w:val="-2"/>
          <w:kern w:val="0"/>
          <w:szCs w:val="22"/>
          <w:lang w:val="en-US"/>
          <w14:ligatures w14:val="none"/>
        </w:rPr>
        <w:t>outbreaks.</w:t>
      </w:r>
    </w:p>
    <w:p w14:paraId="43BC3A1C" w14:textId="77777777" w:rsidR="00C05F3F" w:rsidRPr="002E093D" w:rsidRDefault="00C05F3F" w:rsidP="00C05F3F">
      <w:pPr>
        <w:widowControl w:val="0"/>
        <w:numPr>
          <w:ilvl w:val="1"/>
          <w:numId w:val="11"/>
        </w:numPr>
        <w:tabs>
          <w:tab w:val="left" w:pos="1079"/>
          <w:tab w:val="left" w:pos="1081"/>
        </w:tabs>
        <w:autoSpaceDE w:val="0"/>
        <w:autoSpaceDN w:val="0"/>
        <w:spacing w:before="120" w:after="120" w:line="360" w:lineRule="auto"/>
        <w:ind w:left="0" w:hanging="553"/>
        <w:jc w:val="both"/>
        <w:rPr>
          <w:rFonts w:eastAsia="Times New Roman" w:cs="Times New Roman"/>
          <w:kern w:val="0"/>
          <w:szCs w:val="22"/>
          <w:lang w:val="en-US"/>
          <w14:ligatures w14:val="none"/>
        </w:rPr>
      </w:pPr>
      <w:hyperlink r:id="rId9">
        <w:r w:rsidRPr="002E093D">
          <w:rPr>
            <w:rFonts w:eastAsia="Times New Roman" w:cs="Times New Roman"/>
            <w:kern w:val="0"/>
            <w:szCs w:val="22"/>
            <w:lang w:val="en-US"/>
            <w14:ligatures w14:val="none"/>
          </w:rPr>
          <w:t>Machine Learning</w:t>
        </w:r>
      </w:hyperlink>
      <w:r w:rsidRPr="002E093D">
        <w:rPr>
          <w:rFonts w:eastAsia="Times New Roman" w:cs="Times New Roman"/>
          <w:kern w:val="0"/>
          <w:szCs w:val="22"/>
          <w:lang w:val="en-US"/>
          <w14:ligatures w14:val="none"/>
        </w:rPr>
        <w:t xml:space="preserve">: Developing algorithms that allow systems to learn from data without explicit programming, used in recommendation systems, fraud detection, and image </w:t>
      </w:r>
      <w:r w:rsidRPr="002E093D">
        <w:rPr>
          <w:rFonts w:eastAsia="Times New Roman" w:cs="Times New Roman"/>
          <w:spacing w:val="-2"/>
          <w:kern w:val="0"/>
          <w:szCs w:val="22"/>
          <w:lang w:val="en-US"/>
          <w14:ligatures w14:val="none"/>
        </w:rPr>
        <w:t>recognition.</w:t>
      </w:r>
    </w:p>
    <w:p w14:paraId="270E0A02" w14:textId="77777777" w:rsidR="00C05F3F" w:rsidRPr="002E093D" w:rsidRDefault="00C05F3F" w:rsidP="00C05F3F">
      <w:pPr>
        <w:widowControl w:val="0"/>
        <w:numPr>
          <w:ilvl w:val="1"/>
          <w:numId w:val="11"/>
        </w:numPr>
        <w:tabs>
          <w:tab w:val="left" w:pos="1079"/>
          <w:tab w:val="left" w:pos="1081"/>
        </w:tabs>
        <w:autoSpaceDE w:val="0"/>
        <w:autoSpaceDN w:val="0"/>
        <w:spacing w:before="120" w:after="120" w:line="360" w:lineRule="auto"/>
        <w:ind w:left="0" w:hanging="620"/>
        <w:jc w:val="both"/>
        <w:rPr>
          <w:rFonts w:eastAsia="Times New Roman" w:cs="Times New Roman"/>
          <w:kern w:val="0"/>
          <w:szCs w:val="22"/>
          <w:lang w:val="en-US"/>
          <w14:ligatures w14:val="none"/>
        </w:rPr>
      </w:pPr>
      <w:hyperlink r:id="rId10">
        <w:r w:rsidRPr="002E093D">
          <w:rPr>
            <w:rFonts w:eastAsia="Times New Roman" w:cs="Times New Roman"/>
            <w:kern w:val="0"/>
            <w:szCs w:val="22"/>
            <w:lang w:val="en-US"/>
            <w14:ligatures w14:val="none"/>
          </w:rPr>
          <w:t>Data Visualization:</w:t>
        </w:r>
      </w:hyperlink>
      <w:r w:rsidRPr="002E093D">
        <w:rPr>
          <w:rFonts w:eastAsia="Times New Roman" w:cs="Times New Roman"/>
          <w:kern w:val="0"/>
          <w:szCs w:val="22"/>
          <w:lang w:val="en-US"/>
          <w14:ligatures w14:val="none"/>
        </w:rPr>
        <w:t xml:space="preserve"> Presenting data in a visual format to facilitate understanding and communication of insights.</w:t>
      </w:r>
    </w:p>
    <w:p w14:paraId="60A2AD4A" w14:textId="77777777" w:rsidR="00C05F3F" w:rsidRPr="002E093D" w:rsidRDefault="00C05F3F" w:rsidP="00C05F3F">
      <w:pPr>
        <w:widowControl w:val="0"/>
        <w:numPr>
          <w:ilvl w:val="1"/>
          <w:numId w:val="11"/>
        </w:numPr>
        <w:tabs>
          <w:tab w:val="left" w:pos="1078"/>
          <w:tab w:val="left" w:pos="1081"/>
        </w:tabs>
        <w:autoSpaceDE w:val="0"/>
        <w:autoSpaceDN w:val="0"/>
        <w:spacing w:before="120" w:after="120" w:line="360" w:lineRule="auto"/>
        <w:ind w:left="0" w:hanging="606"/>
        <w:jc w:val="both"/>
        <w:rPr>
          <w:rFonts w:eastAsia="Times New Roman" w:cs="Times New Roman"/>
          <w:kern w:val="0"/>
          <w:szCs w:val="22"/>
          <w:lang w:val="en-US"/>
          <w14:ligatures w14:val="none"/>
        </w:rPr>
      </w:pPr>
      <w:hyperlink r:id="rId11">
        <w:r w:rsidRPr="002E093D">
          <w:rPr>
            <w:rFonts w:eastAsia="Times New Roman" w:cs="Times New Roman"/>
            <w:kern w:val="0"/>
            <w:szCs w:val="22"/>
            <w:lang w:val="en-US"/>
            <w14:ligatures w14:val="none"/>
          </w:rPr>
          <w:t>Healthcare</w:t>
        </w:r>
      </w:hyperlink>
      <w:r w:rsidRPr="002E093D">
        <w:rPr>
          <w:rFonts w:eastAsia="Times New Roman" w:cs="Times New Roman"/>
          <w:kern w:val="0"/>
          <w:szCs w:val="22"/>
          <w:lang w:val="en-US"/>
          <w14:ligatures w14:val="none"/>
        </w:rPr>
        <w:t>: Analyzing patient data to predict diseases, personalize treatments, and optimize hospital operations.</w:t>
      </w:r>
    </w:p>
    <w:p w14:paraId="10C78386"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539"/>
        <w:jc w:val="both"/>
        <w:rPr>
          <w:rFonts w:eastAsia="Times New Roman" w:cs="Times New Roman"/>
          <w:kern w:val="0"/>
          <w:szCs w:val="22"/>
          <w:lang w:val="en-US"/>
          <w14:ligatures w14:val="none"/>
        </w:rPr>
      </w:pPr>
      <w:hyperlink r:id="rId12">
        <w:r w:rsidRPr="002E093D">
          <w:rPr>
            <w:rFonts w:eastAsia="Times New Roman" w:cs="Times New Roman"/>
            <w:kern w:val="0"/>
            <w:szCs w:val="22"/>
            <w:lang w:val="en-US"/>
            <w14:ligatures w14:val="none"/>
          </w:rPr>
          <w:t>Finance:</w:t>
        </w:r>
      </w:hyperlink>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Detecting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fraudulent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transactions,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managing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financial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risks,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providing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personalized financial advice.</w:t>
      </w:r>
    </w:p>
    <w:p w14:paraId="510D64A0"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606"/>
        <w:jc w:val="both"/>
        <w:rPr>
          <w:rFonts w:eastAsia="Times New Roman" w:cs="Times New Roman"/>
          <w:kern w:val="0"/>
          <w:szCs w:val="22"/>
          <w:lang w:val="en-US"/>
          <w14:ligatures w14:val="none"/>
        </w:rPr>
      </w:pPr>
      <w:hyperlink r:id="rId13">
        <w:r w:rsidRPr="002E093D">
          <w:rPr>
            <w:rFonts w:eastAsia="Times New Roman" w:cs="Times New Roman"/>
            <w:kern w:val="0"/>
            <w:szCs w:val="22"/>
            <w:lang w:val="en-US"/>
            <w14:ligatures w14:val="none"/>
          </w:rPr>
          <w:t>Retail</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E-commerce</w:t>
        </w:r>
      </w:hyperlink>
      <w:r w:rsidRPr="002E093D">
        <w:rPr>
          <w:rFonts w:eastAsia="Times New Roman" w:cs="Times New Roman"/>
          <w:kern w:val="0"/>
          <w:szCs w:val="22"/>
          <w:lang w:val="en-US"/>
          <w14:ligatures w14:val="none"/>
        </w:rPr>
        <w: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Understanding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customer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behavior,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optimizing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inventory,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 improving supply chains.</w:t>
      </w:r>
    </w:p>
    <w:p w14:paraId="09DA29C4"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673"/>
        <w:jc w:val="both"/>
        <w:rPr>
          <w:rFonts w:eastAsia="Times New Roman" w:cs="Times New Roman"/>
          <w:kern w:val="0"/>
          <w:szCs w:val="22"/>
          <w:lang w:val="en-US"/>
          <w14:ligatures w14:val="none"/>
        </w:rPr>
      </w:pPr>
      <w:hyperlink r:id="rId14">
        <w:r w:rsidRPr="002E093D">
          <w:rPr>
            <w:rFonts w:eastAsia="Times New Roman" w:cs="Times New Roman"/>
            <w:kern w:val="0"/>
            <w:szCs w:val="22"/>
            <w:lang w:val="en-US"/>
            <w14:ligatures w14:val="none"/>
          </w:rPr>
          <w:t>Manufacturing</w:t>
        </w:r>
      </w:hyperlink>
      <w:r w:rsidRPr="002E093D">
        <w:rPr>
          <w:rFonts w:eastAsia="Times New Roman" w:cs="Times New Roman"/>
          <w:kern w:val="0"/>
          <w:szCs w:val="22"/>
          <w:lang w:val="en-US"/>
          <w14:ligatures w14:val="none"/>
        </w:rPr>
        <w:t>: Enabling predictive</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maintenance,</w:t>
      </w:r>
      <w:r w:rsidRPr="002E093D">
        <w:rPr>
          <w:rFonts w:eastAsia="Times New Roman" w:cs="Times New Roman"/>
          <w:spacing w:val="29"/>
          <w:kern w:val="0"/>
          <w:szCs w:val="22"/>
          <w:lang w:val="en-US"/>
          <w14:ligatures w14:val="none"/>
        </w:rPr>
        <w:t xml:space="preserve"> </w:t>
      </w:r>
      <w:r w:rsidRPr="002E093D">
        <w:rPr>
          <w:rFonts w:eastAsia="Times New Roman" w:cs="Times New Roman"/>
          <w:kern w:val="0"/>
          <w:szCs w:val="22"/>
          <w:lang w:val="en-US"/>
          <w14:ligatures w14:val="none"/>
        </w:rPr>
        <w:t>optimizing production processes,</w:t>
      </w:r>
      <w:r w:rsidRPr="002E093D">
        <w:rPr>
          <w:rFonts w:eastAsia="Times New Roman" w:cs="Times New Roman"/>
          <w:spacing w:val="26"/>
          <w:kern w:val="0"/>
          <w:szCs w:val="22"/>
          <w:lang w:val="en-US"/>
          <w14:ligatures w14:val="none"/>
        </w:rPr>
        <w:t xml:space="preserve"> </w:t>
      </w:r>
      <w:r w:rsidRPr="002E093D">
        <w:rPr>
          <w:rFonts w:eastAsia="Times New Roman" w:cs="Times New Roman"/>
          <w:kern w:val="0"/>
          <w:szCs w:val="22"/>
          <w:lang w:val="en-US"/>
          <w14:ligatures w14:val="none"/>
        </w:rPr>
        <w:t>and enhancing quality control.</w:t>
      </w:r>
    </w:p>
    <w:p w14:paraId="1180FD4D"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740"/>
        <w:jc w:val="both"/>
        <w:rPr>
          <w:rFonts w:eastAsia="Times New Roman" w:cs="Times New Roman"/>
          <w:kern w:val="0"/>
          <w:szCs w:val="22"/>
          <w:lang w:val="en-US"/>
          <w14:ligatures w14:val="none"/>
        </w:rPr>
      </w:pPr>
      <w:hyperlink r:id="rId15">
        <w:r w:rsidRPr="002E093D">
          <w:rPr>
            <w:rFonts w:eastAsia="Times New Roman" w:cs="Times New Roman"/>
            <w:kern w:val="0"/>
            <w:szCs w:val="22"/>
            <w:lang w:val="en-US"/>
            <w14:ligatures w14:val="none"/>
          </w:rPr>
          <w:t>Transportation:</w:t>
        </w:r>
      </w:hyperlink>
      <w:r w:rsidRPr="002E093D">
        <w:rPr>
          <w:rFonts w:eastAsia="Times New Roman" w:cs="Times New Roman"/>
          <w:kern w:val="0"/>
          <w:szCs w:val="22"/>
          <w:lang w:val="en-US"/>
          <w14:ligatures w14:val="none"/>
        </w:rPr>
        <w:t xml:space="preserve"> Optimizing routes, managing traffic, and predicting vehicle maintenance </w:t>
      </w:r>
      <w:r w:rsidRPr="002E093D">
        <w:rPr>
          <w:rFonts w:eastAsia="Times New Roman" w:cs="Times New Roman"/>
          <w:spacing w:val="-2"/>
          <w:kern w:val="0"/>
          <w:szCs w:val="22"/>
          <w:lang w:val="en-US"/>
          <w14:ligatures w14:val="none"/>
        </w:rPr>
        <w:t>needs.</w:t>
      </w:r>
    </w:p>
    <w:p w14:paraId="1C823630"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606"/>
        <w:jc w:val="both"/>
        <w:rPr>
          <w:rFonts w:eastAsia="Times New Roman" w:cs="Times New Roman"/>
          <w:kern w:val="0"/>
          <w:szCs w:val="22"/>
          <w:lang w:val="en-US"/>
          <w14:ligatures w14:val="none"/>
        </w:rPr>
      </w:pPr>
      <w:hyperlink r:id="rId16">
        <w:r w:rsidRPr="002E093D">
          <w:rPr>
            <w:rFonts w:eastAsia="Times New Roman" w:cs="Times New Roman"/>
            <w:kern w:val="0"/>
            <w:szCs w:val="22"/>
            <w:lang w:val="en-US"/>
            <w14:ligatures w14:val="none"/>
          </w:rPr>
          <w:t>Education</w:t>
        </w:r>
      </w:hyperlink>
      <w:r w:rsidRPr="002E093D">
        <w:rPr>
          <w:rFonts w:eastAsia="Times New Roman" w:cs="Times New Roman"/>
          <w:kern w:val="0"/>
          <w:szCs w:val="22"/>
          <w:lang w:val="en-US"/>
          <w14:ligatures w14:val="none"/>
        </w:rPr>
        <w:t>:</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Personalizing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learning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experiences,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tracking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student</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performance,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and improving administrative efficiency.</w:t>
      </w:r>
    </w:p>
    <w:p w14:paraId="4A65804A"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539"/>
        <w:jc w:val="both"/>
        <w:rPr>
          <w:rFonts w:eastAsia="Times New Roman" w:cs="Times New Roman"/>
          <w:kern w:val="0"/>
          <w:szCs w:val="22"/>
          <w:lang w:val="en-US"/>
          <w14:ligatures w14:val="none"/>
        </w:rPr>
      </w:pPr>
      <w:hyperlink r:id="rId17">
        <w:r w:rsidRPr="002E093D">
          <w:rPr>
            <w:rFonts w:eastAsia="Times New Roman" w:cs="Times New Roman"/>
            <w:kern w:val="0"/>
            <w:szCs w:val="22"/>
            <w:lang w:val="en-US"/>
            <w14:ligatures w14:val="none"/>
          </w:rPr>
          <w:t>Sports</w:t>
        </w:r>
      </w:hyperlink>
      <w:r w:rsidRPr="002E093D">
        <w:rPr>
          <w:rFonts w:eastAsia="Times New Roman" w:cs="Times New Roman"/>
          <w:kern w:val="0"/>
          <w:szCs w:val="22"/>
          <w:lang w:val="en-US"/>
          <w14:ligatures w14:val="none"/>
        </w:rPr>
        <w:t>:</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Analyzing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player</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performance,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predicting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game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outcomes,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enhancing training regimens.</w:t>
      </w:r>
    </w:p>
    <w:p w14:paraId="32F78135" w14:textId="77777777" w:rsidR="00C05F3F" w:rsidRPr="002E093D" w:rsidRDefault="00C05F3F" w:rsidP="00C05F3F">
      <w:pPr>
        <w:widowControl w:val="0"/>
        <w:numPr>
          <w:ilvl w:val="1"/>
          <w:numId w:val="11"/>
        </w:numPr>
        <w:tabs>
          <w:tab w:val="left" w:pos="1081"/>
        </w:tabs>
        <w:autoSpaceDE w:val="0"/>
        <w:autoSpaceDN w:val="0"/>
        <w:spacing w:before="120" w:after="120" w:line="360" w:lineRule="auto"/>
        <w:ind w:left="0" w:hanging="606"/>
        <w:jc w:val="both"/>
        <w:rPr>
          <w:rFonts w:eastAsia="Times New Roman" w:cs="Times New Roman"/>
          <w:kern w:val="0"/>
          <w:szCs w:val="22"/>
          <w:lang w:val="en-US"/>
          <w14:ligatures w14:val="none"/>
        </w:rPr>
      </w:pPr>
      <w:hyperlink r:id="rId18">
        <w:r w:rsidRPr="002E093D">
          <w:rPr>
            <w:rFonts w:eastAsia="Times New Roman" w:cs="Times New Roman"/>
            <w:kern w:val="0"/>
            <w:szCs w:val="22"/>
            <w:lang w:val="en-US"/>
            <w14:ligatures w14:val="none"/>
          </w:rPr>
          <w:t>Social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Sciences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Public</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Policy</w:t>
        </w:r>
      </w:hyperlink>
      <w:r w:rsidRPr="002E093D">
        <w:rPr>
          <w:rFonts w:eastAsia="Times New Roman" w:cs="Times New Roman"/>
          <w:kern w:val="0"/>
          <w:szCs w:val="22"/>
          <w:lang w:val="en-US"/>
          <w14:ligatures w14:val="none"/>
        </w:rPr>
        <w: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Informing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public</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policy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decisions</w:t>
      </w:r>
      <w:r w:rsidRPr="002E093D">
        <w:rPr>
          <w:rFonts w:eastAsia="Times New Roman" w:cs="Times New Roman"/>
          <w:spacing w:val="72"/>
          <w:kern w:val="0"/>
          <w:szCs w:val="22"/>
          <w:lang w:val="en-US"/>
          <w14:ligatures w14:val="none"/>
        </w:rPr>
        <w:t xml:space="preserve"> </w:t>
      </w:r>
      <w:r w:rsidRPr="002E093D">
        <w:rPr>
          <w:rFonts w:eastAsia="Times New Roman" w:cs="Times New Roman"/>
          <w:kern w:val="0"/>
          <w:szCs w:val="22"/>
          <w:lang w:val="en-US"/>
          <w14:ligatures w14:val="none"/>
        </w:rPr>
        <w:t>by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analyzing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socioeconomic </w:t>
      </w:r>
      <w:r w:rsidRPr="002E093D">
        <w:rPr>
          <w:rFonts w:eastAsia="Times New Roman" w:cs="Times New Roman"/>
          <w:kern w:val="0"/>
          <w:szCs w:val="22"/>
          <w:lang w:val="en-US"/>
          <w14:ligatures w14:val="none"/>
        </w:rPr>
        <w:lastRenderedPageBreak/>
        <w:t>data, crime statistics, and demographic trends.</w:t>
      </w:r>
    </w:p>
    <w:p w14:paraId="5C249E6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03DEA314"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Career</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2"/>
          <w:kern w:val="0"/>
          <w:lang w:val="en-US"/>
          <w14:ligatures w14:val="none"/>
        </w:rPr>
        <w:t>Opportunities:</w:t>
      </w:r>
    </w:p>
    <w:p w14:paraId="0F22E3D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science offers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 wide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array</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career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paths,</w:t>
      </w:r>
      <w:r w:rsidRPr="002E093D">
        <w:rPr>
          <w:rFonts w:eastAsia="Times New Roman" w:cs="Times New Roman"/>
          <w:spacing w:val="3"/>
          <w:kern w:val="0"/>
          <w:lang w:val="en-US"/>
          <w14:ligatures w14:val="none"/>
        </w:rPr>
        <w:t xml:space="preserve"> </w:t>
      </w:r>
      <w:r w:rsidRPr="002E093D">
        <w:rPr>
          <w:rFonts w:eastAsia="Times New Roman" w:cs="Times New Roman"/>
          <w:spacing w:val="-2"/>
          <w:kern w:val="0"/>
          <w:lang w:val="en-US"/>
          <w14:ligatures w14:val="none"/>
        </w:rPr>
        <w:t>including:</w:t>
      </w:r>
    </w:p>
    <w:p w14:paraId="488AD9E9" w14:textId="77777777" w:rsidR="00C05F3F" w:rsidRPr="002E093D" w:rsidRDefault="00C05F3F" w:rsidP="00C05F3F">
      <w:pPr>
        <w:widowControl w:val="0"/>
        <w:numPr>
          <w:ilvl w:val="2"/>
          <w:numId w:val="11"/>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19">
        <w:r w:rsidRPr="002E093D">
          <w:rPr>
            <w:rFonts w:eastAsia="Times New Roman" w:cs="Times New Roman"/>
            <w:kern w:val="0"/>
            <w:szCs w:val="22"/>
            <w:lang w:val="en-US"/>
            <w14:ligatures w14:val="none"/>
          </w:rPr>
          <w:t>Data Scientist</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Builds and implements data models, analyzes data, and develops machine learning models to solve business problems.</w:t>
      </w:r>
    </w:p>
    <w:p w14:paraId="11D6ABB2" w14:textId="77777777" w:rsidR="00C05F3F" w:rsidRPr="002E093D" w:rsidRDefault="00C05F3F" w:rsidP="00C05F3F">
      <w:pPr>
        <w:widowControl w:val="0"/>
        <w:numPr>
          <w:ilvl w:val="2"/>
          <w:numId w:val="11"/>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20">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Analyst</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Collects,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analyzes,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interprets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provide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insights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support </w:t>
      </w:r>
      <w:r w:rsidRPr="002E093D">
        <w:rPr>
          <w:rFonts w:eastAsia="Times New Roman" w:cs="Times New Roman"/>
          <w:spacing w:val="-2"/>
          <w:kern w:val="0"/>
          <w:szCs w:val="22"/>
          <w:lang w:val="en-US"/>
          <w14:ligatures w14:val="none"/>
        </w:rPr>
        <w:t>decision-making.</w:t>
      </w:r>
    </w:p>
    <w:p w14:paraId="73857C4A" w14:textId="77777777" w:rsidR="00C05F3F" w:rsidRPr="002E093D" w:rsidRDefault="00C05F3F" w:rsidP="00C05F3F">
      <w:pPr>
        <w:widowControl w:val="0"/>
        <w:numPr>
          <w:ilvl w:val="2"/>
          <w:numId w:val="11"/>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21">
        <w:r w:rsidRPr="002E093D">
          <w:rPr>
            <w:rFonts w:eastAsia="Times New Roman" w:cs="Times New Roman"/>
            <w:kern w:val="0"/>
            <w:szCs w:val="22"/>
            <w:lang w:val="en-US"/>
            <w14:ligatures w14:val="none"/>
          </w:rPr>
          <w:t>Machine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Learning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Engineer</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Focuses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developing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deploying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machine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learning </w:t>
      </w:r>
      <w:r w:rsidRPr="002E093D">
        <w:rPr>
          <w:rFonts w:eastAsia="Times New Roman" w:cs="Times New Roman"/>
          <w:spacing w:val="-2"/>
          <w:kern w:val="0"/>
          <w:szCs w:val="22"/>
          <w:lang w:val="en-US"/>
          <w14:ligatures w14:val="none"/>
        </w:rPr>
        <w:t>models.</w:t>
      </w:r>
    </w:p>
    <w:p w14:paraId="62FE1EAA" w14:textId="77777777" w:rsidR="00C05F3F" w:rsidRPr="002E093D" w:rsidRDefault="00C05F3F" w:rsidP="00C05F3F">
      <w:pPr>
        <w:widowControl w:val="0"/>
        <w:numPr>
          <w:ilvl w:val="2"/>
          <w:numId w:val="11"/>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22">
        <w:r w:rsidRPr="002E093D">
          <w:rPr>
            <w:rFonts w:eastAsia="Times New Roman" w:cs="Times New Roman"/>
            <w:kern w:val="0"/>
            <w:szCs w:val="22"/>
            <w:lang w:val="en-US"/>
            <w14:ligatures w14:val="none"/>
          </w:rPr>
          <w:t>Data Engineer</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 xml:space="preserve">Builds and maintains the infrastructure for data storage, processing, and </w:t>
      </w:r>
      <w:r w:rsidRPr="002E093D">
        <w:rPr>
          <w:rFonts w:eastAsia="Times New Roman" w:cs="Times New Roman"/>
          <w:spacing w:val="-2"/>
          <w:kern w:val="0"/>
          <w:szCs w:val="22"/>
          <w:lang w:val="en-US"/>
          <w14:ligatures w14:val="none"/>
        </w:rPr>
        <w:t>analysis.</w:t>
      </w:r>
    </w:p>
    <w:p w14:paraId="49EB3C4B" w14:textId="77777777" w:rsidR="00C05F3F" w:rsidRPr="002E093D" w:rsidRDefault="00C05F3F" w:rsidP="00C05F3F">
      <w:pPr>
        <w:widowControl w:val="0"/>
        <w:numPr>
          <w:ilvl w:val="2"/>
          <w:numId w:val="11"/>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23">
        <w:r w:rsidRPr="002E093D">
          <w:rPr>
            <w:rFonts w:eastAsia="Times New Roman" w:cs="Times New Roman"/>
            <w:kern w:val="0"/>
            <w:szCs w:val="22"/>
            <w:lang w:val="en-US"/>
            <w14:ligatures w14:val="none"/>
          </w:rPr>
          <w:t>Business Intelligence</w:t>
        </w:r>
        <w:r w:rsidRPr="002E093D">
          <w:rPr>
            <w:rFonts w:eastAsia="Times New Roman" w:cs="Times New Roman"/>
            <w:spacing w:val="30"/>
            <w:kern w:val="0"/>
            <w:szCs w:val="22"/>
            <w:lang w:val="en-US"/>
            <w14:ligatures w14:val="none"/>
          </w:rPr>
          <w:t xml:space="preserve"> </w:t>
        </w:r>
        <w:r w:rsidRPr="002E093D">
          <w:rPr>
            <w:rFonts w:eastAsia="Times New Roman" w:cs="Times New Roman"/>
            <w:kern w:val="0"/>
            <w:szCs w:val="22"/>
            <w:lang w:val="en-US"/>
            <w14:ligatures w14:val="none"/>
          </w:rPr>
          <w:t>Analyst</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Focuses on using</w:t>
      </w:r>
      <w:r w:rsidRPr="002E093D">
        <w:rPr>
          <w:rFonts w:eastAsia="Times New Roman" w:cs="Times New Roman"/>
          <w:spacing w:val="36"/>
          <w:kern w:val="0"/>
          <w:szCs w:val="22"/>
          <w:lang w:val="en-US"/>
          <w14:ligatures w14:val="none"/>
        </w:rPr>
        <w:t xml:space="preserve"> </w:t>
      </w:r>
      <w:r w:rsidRPr="002E093D">
        <w:rPr>
          <w:rFonts w:eastAsia="Times New Roman" w:cs="Times New Roman"/>
          <w:kern w:val="0"/>
          <w:szCs w:val="22"/>
          <w:lang w:val="en-US"/>
          <w14:ligatures w14:val="none"/>
        </w:rPr>
        <w:t>data to</w:t>
      </w:r>
      <w:r w:rsidRPr="002E093D">
        <w:rPr>
          <w:rFonts w:eastAsia="Times New Roman" w:cs="Times New Roman"/>
          <w:spacing w:val="36"/>
          <w:kern w:val="0"/>
          <w:szCs w:val="22"/>
          <w:lang w:val="en-US"/>
          <w14:ligatures w14:val="none"/>
        </w:rPr>
        <w:t xml:space="preserve"> </w:t>
      </w:r>
      <w:r w:rsidRPr="002E093D">
        <w:rPr>
          <w:rFonts w:eastAsia="Times New Roman" w:cs="Times New Roman"/>
          <w:kern w:val="0"/>
          <w:szCs w:val="22"/>
          <w:lang w:val="en-US"/>
          <w14:ligatures w14:val="none"/>
        </w:rPr>
        <w:t>improve</w:t>
      </w:r>
      <w:r w:rsidRPr="002E093D">
        <w:rPr>
          <w:rFonts w:eastAsia="Times New Roman" w:cs="Times New Roman"/>
          <w:spacing w:val="30"/>
          <w:kern w:val="0"/>
          <w:szCs w:val="22"/>
          <w:lang w:val="en-US"/>
          <w14:ligatures w14:val="none"/>
        </w:rPr>
        <w:t xml:space="preserve"> </w:t>
      </w:r>
      <w:r w:rsidRPr="002E093D">
        <w:rPr>
          <w:rFonts w:eastAsia="Times New Roman" w:cs="Times New Roman"/>
          <w:kern w:val="0"/>
          <w:szCs w:val="22"/>
          <w:lang w:val="en-US"/>
          <w14:ligatures w14:val="none"/>
        </w:rPr>
        <w:t>business performance and decision-making.</w:t>
      </w:r>
    </w:p>
    <w:p w14:paraId="6074EF99" w14:textId="77777777" w:rsidR="00C05F3F" w:rsidRPr="002E093D" w:rsidRDefault="00C05F3F" w:rsidP="00C05F3F">
      <w:pPr>
        <w:widowControl w:val="0"/>
        <w:numPr>
          <w:ilvl w:val="2"/>
          <w:numId w:val="11"/>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24">
        <w:r w:rsidRPr="002E093D">
          <w:rPr>
            <w:rFonts w:eastAsia="Times New Roman" w:cs="Times New Roman"/>
            <w:kern w:val="0"/>
            <w:szCs w:val="22"/>
            <w:lang w:val="en-US"/>
            <w14:ligatures w14:val="none"/>
          </w:rPr>
          <w:t>Research</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Scientist</w:t>
        </w:r>
      </w:hyperlink>
      <w:r w:rsidRPr="002E093D">
        <w:rPr>
          <w:rFonts w:eastAsia="Times New Roman" w:cs="Times New Roman"/>
          <w:kern w:val="0"/>
          <w:szCs w:val="22"/>
          <w:lang w:val="en-US"/>
          <w14:ligatures w14:val="none"/>
        </w:rPr>
        <w:t>: Conducts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research</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new</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science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techniques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 xml:space="preserve">and </w:t>
      </w:r>
      <w:r w:rsidRPr="002E093D">
        <w:rPr>
          <w:rFonts w:eastAsia="Times New Roman" w:cs="Times New Roman"/>
          <w:spacing w:val="-2"/>
          <w:kern w:val="0"/>
          <w:szCs w:val="22"/>
          <w:lang w:val="en-US"/>
          <w14:ligatures w14:val="none"/>
        </w:rPr>
        <w:t>applications.</w:t>
      </w:r>
    </w:p>
    <w:p w14:paraId="01189F1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Future</w:t>
      </w:r>
      <w:r w:rsidRPr="002E093D">
        <w:rPr>
          <w:rFonts w:eastAsia="Times New Roman" w:cs="Times New Roman"/>
          <w:b/>
          <w:bCs/>
          <w:spacing w:val="-7"/>
          <w:kern w:val="0"/>
          <w:lang w:val="en-US"/>
          <w14:ligatures w14:val="none"/>
        </w:rPr>
        <w:t xml:space="preserve"> </w:t>
      </w:r>
      <w:r w:rsidRPr="002E093D">
        <w:rPr>
          <w:rFonts w:eastAsia="Times New Roman" w:cs="Times New Roman"/>
          <w:b/>
          <w:bCs/>
          <w:spacing w:val="-2"/>
          <w:kern w:val="0"/>
          <w:lang w:val="en-US"/>
          <w14:ligatures w14:val="none"/>
        </w:rPr>
        <w:t>Trends:</w:t>
      </w:r>
    </w:p>
    <w:p w14:paraId="289B2AE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Data science is expected to continue its rapid growth, with increasing reliance on </w:t>
      </w:r>
      <w:hyperlink r:id="rId25">
        <w:r w:rsidRPr="002E093D">
          <w:rPr>
            <w:rFonts w:eastAsia="Times New Roman" w:cs="Times New Roman"/>
            <w:kern w:val="0"/>
            <w:lang w:val="en-US"/>
            <w14:ligatures w14:val="none"/>
          </w:rPr>
          <w:t>artificial</w:t>
        </w:r>
      </w:hyperlink>
      <w:r w:rsidRPr="002E093D">
        <w:rPr>
          <w:rFonts w:eastAsia="Times New Roman" w:cs="Times New Roman"/>
          <w:kern w:val="0"/>
          <w:lang w:val="en-US"/>
          <w14:ligatures w14:val="none"/>
        </w:rPr>
        <w:t xml:space="preserve"> </w:t>
      </w:r>
      <w:hyperlink r:id="rId26">
        <w:r w:rsidRPr="002E093D">
          <w:rPr>
            <w:rFonts w:eastAsia="Times New Roman" w:cs="Times New Roman"/>
            <w:kern w:val="0"/>
            <w:lang w:val="en-US"/>
            <w14:ligatures w14:val="none"/>
          </w:rPr>
          <w:t>intelligence,</w:t>
        </w:r>
      </w:hyperlink>
      <w:r w:rsidRPr="002E093D">
        <w:rPr>
          <w:rFonts w:eastAsia="Times New Roman" w:cs="Times New Roman"/>
          <w:kern w:val="0"/>
          <w:lang w:val="en-US"/>
          <w14:ligatures w14:val="none"/>
        </w:rPr>
        <w:t xml:space="preserve"> </w:t>
      </w:r>
      <w:hyperlink r:id="rId27">
        <w:r w:rsidRPr="002E093D">
          <w:rPr>
            <w:rFonts w:eastAsia="Times New Roman" w:cs="Times New Roman"/>
            <w:kern w:val="0"/>
            <w:lang w:val="en-US"/>
            <w14:ligatures w14:val="none"/>
          </w:rPr>
          <w:t>cloud</w:t>
        </w:r>
        <w:r w:rsidRPr="002E093D">
          <w:rPr>
            <w:rFonts w:eastAsia="Times New Roman" w:cs="Times New Roman"/>
            <w:spacing w:val="80"/>
            <w:w w:val="150"/>
            <w:kern w:val="0"/>
            <w:lang w:val="en-US"/>
            <w14:ligatures w14:val="none"/>
          </w:rPr>
          <w:t xml:space="preserve">  </w:t>
        </w:r>
        <w:r w:rsidRPr="002E093D">
          <w:rPr>
            <w:rFonts w:eastAsia="Times New Roman" w:cs="Times New Roman"/>
            <w:kern w:val="0"/>
            <w:lang w:val="en-US"/>
            <w14:ligatures w14:val="none"/>
          </w:rPr>
          <w:t>computing,</w:t>
        </w:r>
      </w:hyperlink>
      <w:r w:rsidRPr="002E093D">
        <w:rPr>
          <w:rFonts w:eastAsia="Times New Roman" w:cs="Times New Roman"/>
          <w:kern w:val="0"/>
          <w:lang w:val="en-US"/>
          <w14:ligatures w14:val="none"/>
        </w:rPr>
        <w:t xml:space="preserve"> and </w:t>
      </w:r>
      <w:hyperlink r:id="rId28">
        <w:r w:rsidRPr="002E093D">
          <w:rPr>
            <w:rFonts w:eastAsia="Times New Roman" w:cs="Times New Roman"/>
            <w:kern w:val="0"/>
            <w:lang w:val="en-US"/>
            <w14:ligatures w14:val="none"/>
          </w:rPr>
          <w:t>edge</w:t>
        </w:r>
        <w:r w:rsidRPr="002E093D">
          <w:rPr>
            <w:rFonts w:eastAsia="Times New Roman" w:cs="Times New Roman"/>
            <w:spacing w:val="80"/>
            <w:w w:val="150"/>
            <w:kern w:val="0"/>
            <w:lang w:val="en-US"/>
            <w14:ligatures w14:val="none"/>
          </w:rPr>
          <w:t xml:space="preserve">  </w:t>
        </w:r>
        <w:r w:rsidRPr="002E093D">
          <w:rPr>
            <w:rFonts w:eastAsia="Times New Roman" w:cs="Times New Roman"/>
            <w:kern w:val="0"/>
            <w:lang w:val="en-US"/>
            <w14:ligatures w14:val="none"/>
          </w:rPr>
          <w:t>computing.</w:t>
        </w:r>
      </w:hyperlink>
      <w:r w:rsidRPr="002E093D">
        <w:rPr>
          <w:rFonts w:eastAsia="Times New Roman" w:cs="Times New Roman"/>
          <w:kern w:val="0"/>
          <w:lang w:val="en-US"/>
          <w14:ligatures w14:val="none"/>
        </w:rPr>
        <w:t xml:space="preserve"> Challenges</w:t>
      </w:r>
      <w:r w:rsidRPr="002E093D">
        <w:rPr>
          <w:rFonts w:eastAsia="Times New Roman" w:cs="Times New Roman"/>
          <w:spacing w:val="80"/>
          <w:w w:val="150"/>
          <w:kern w:val="0"/>
          <w:lang w:val="en-US"/>
          <w14:ligatures w14:val="none"/>
        </w:rPr>
        <w:t xml:space="preserve">  </w:t>
      </w:r>
      <w:r w:rsidRPr="002E093D">
        <w:rPr>
          <w:rFonts w:eastAsia="Times New Roman" w:cs="Times New Roman"/>
          <w:kern w:val="0"/>
          <w:lang w:val="en-US"/>
          <w14:ligatures w14:val="none"/>
        </w:rPr>
        <w:t>related</w:t>
      </w:r>
      <w:r w:rsidRPr="002E093D">
        <w:rPr>
          <w:rFonts w:eastAsia="Times New Roman" w:cs="Times New Roman"/>
          <w:spacing w:val="80"/>
          <w:w w:val="150"/>
          <w:kern w:val="0"/>
          <w:lang w:val="en-US"/>
          <w14:ligatures w14:val="none"/>
        </w:rPr>
        <w:t xml:space="preserve">  </w:t>
      </w:r>
      <w:r w:rsidRPr="002E093D">
        <w:rPr>
          <w:rFonts w:eastAsia="Times New Roman" w:cs="Times New Roman"/>
          <w:kern w:val="0"/>
          <w:lang w:val="en-US"/>
          <w14:ligatures w14:val="none"/>
        </w:rPr>
        <w:t xml:space="preserve">to </w:t>
      </w:r>
      <w:hyperlink r:id="rId29">
        <w:r w:rsidRPr="002E093D">
          <w:rPr>
            <w:rFonts w:eastAsia="Times New Roman" w:cs="Times New Roman"/>
            <w:kern w:val="0"/>
            <w:lang w:val="en-US"/>
            <w14:ligatures w14:val="none"/>
          </w:rPr>
          <w:t>data</w:t>
        </w:r>
      </w:hyperlink>
      <w:r w:rsidRPr="002E093D">
        <w:rPr>
          <w:rFonts w:eastAsia="Times New Roman" w:cs="Times New Roman"/>
          <w:kern w:val="0"/>
          <w:lang w:val="en-US"/>
          <w14:ligatures w14:val="none"/>
        </w:rPr>
        <w:t xml:space="preserve"> </w:t>
      </w:r>
      <w:hyperlink r:id="rId30">
        <w:r w:rsidRPr="002E093D">
          <w:rPr>
            <w:rFonts w:eastAsia="Times New Roman" w:cs="Times New Roman"/>
            <w:kern w:val="0"/>
            <w:lang w:val="en-US"/>
            <w14:ligatures w14:val="none"/>
          </w:rPr>
          <w:t>privacy,</w:t>
        </w:r>
      </w:hyperlink>
      <w:r w:rsidRPr="002E093D">
        <w:rPr>
          <w:rFonts w:eastAsia="Times New Roman" w:cs="Times New Roman"/>
          <w:kern w:val="0"/>
          <w:lang w:val="en-US"/>
          <w14:ligatures w14:val="none"/>
        </w:rPr>
        <w:t xml:space="preserve"> </w:t>
      </w:r>
      <w:hyperlink r:id="rId31">
        <w:r w:rsidRPr="002E093D">
          <w:rPr>
            <w:rFonts w:eastAsia="Times New Roman" w:cs="Times New Roman"/>
            <w:kern w:val="0"/>
            <w:lang w:val="en-US"/>
            <w14:ligatures w14:val="none"/>
          </w:rPr>
          <w:t>algorithmic bias,</w:t>
        </w:r>
      </w:hyperlink>
      <w:r w:rsidRPr="002E093D">
        <w:rPr>
          <w:rFonts w:eastAsia="Times New Roman" w:cs="Times New Roman"/>
          <w:kern w:val="0"/>
          <w:lang w:val="en-US"/>
          <w14:ligatures w14:val="none"/>
        </w:rPr>
        <w:t xml:space="preserve"> and </w:t>
      </w:r>
      <w:hyperlink r:id="rId32">
        <w:r w:rsidRPr="002E093D">
          <w:rPr>
            <w:rFonts w:eastAsia="Times New Roman" w:cs="Times New Roman"/>
            <w:kern w:val="0"/>
            <w:lang w:val="en-US"/>
            <w14:ligatures w14:val="none"/>
          </w:rPr>
          <w:t>ethical AI</w:t>
        </w:r>
      </w:hyperlink>
      <w:r w:rsidRPr="002E093D">
        <w:rPr>
          <w:rFonts w:eastAsia="Times New Roman" w:cs="Times New Roman"/>
          <w:kern w:val="0"/>
          <w:lang w:val="en-US"/>
          <w14:ligatures w14:val="none"/>
        </w:rPr>
        <w:t xml:space="preserve"> will also become increasingly important.</w:t>
      </w:r>
    </w:p>
    <w:p w14:paraId="4984E5A2" w14:textId="116F95BC" w:rsidR="00C05F3F" w:rsidRPr="002E093D" w:rsidRDefault="00C05F3F" w:rsidP="00702067">
      <w:pPr>
        <w:widowControl w:val="0"/>
        <w:autoSpaceDE w:val="0"/>
        <w:autoSpaceDN w:val="0"/>
        <w:spacing w:before="120" w:after="120" w:line="360" w:lineRule="auto"/>
        <w:jc w:val="both"/>
        <w:rPr>
          <w:rFonts w:eastAsia="Times New Roman" w:cs="Times New Roman"/>
          <w:kern w:val="0"/>
          <w:szCs w:val="22"/>
          <w:lang w:val="en-US"/>
          <w14:ligatures w14:val="none"/>
        </w:rPr>
      </w:pPr>
      <w:r w:rsidRPr="002E093D">
        <w:rPr>
          <w:rFonts w:eastAsia="Times New Roman" w:cs="Times New Roman"/>
          <w:kern w:val="0"/>
          <w:lang w:val="en-US"/>
          <w14:ligatures w14:val="none"/>
        </w:rPr>
        <w:t>In essence, data science is a powerful tool for extracting valuable insights from data, driving innovation, and improving decision-making across numerous industries and applications.</w:t>
      </w:r>
    </w:p>
    <w:p w14:paraId="0A6A63F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2E8A256B" w14:textId="0575C0BC" w:rsidR="00C05F3F" w:rsidRPr="002E093D" w:rsidRDefault="00C05F3F" w:rsidP="00702067">
      <w:pPr>
        <w:widowControl w:val="0"/>
        <w:tabs>
          <w:tab w:val="left" w:pos="1081"/>
        </w:tabs>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 xml:space="preserve">Rudiments of data </w:t>
      </w:r>
      <w:r w:rsidR="00702067" w:rsidRPr="002E093D">
        <w:rPr>
          <w:rFonts w:eastAsia="Times New Roman" w:cs="Times New Roman"/>
          <w:b/>
          <w:bCs/>
          <w:kern w:val="0"/>
          <w:lang w:val="en-US"/>
          <w14:ligatures w14:val="none"/>
        </w:rPr>
        <w:t>visualizations</w:t>
      </w:r>
      <w:r w:rsidRPr="002E093D">
        <w:rPr>
          <w:rFonts w:eastAsia="Times New Roman" w:cs="Times New Roman"/>
          <w:b/>
          <w:bCs/>
          <w:kern w:val="0"/>
          <w:lang w:val="en-US"/>
          <w14:ligatures w14:val="none"/>
        </w:rPr>
        <w:t>; Distributions, Probability, and Simulations; Predictions and Models</w:t>
      </w:r>
    </w:p>
    <w:p w14:paraId="04CA4B2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visualization is the graphical representation of information and data, using visual elements like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charts, graphs, and maps, to make it easier to understand patterns, trends, and outliers in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transforms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complex</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 into accessible visuals,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enhancing</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understanding</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and facilitating better decision-making.</w:t>
      </w:r>
    </w:p>
    <w:p w14:paraId="5FEC7D3C"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Key</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Rudiments:</w:t>
      </w:r>
    </w:p>
    <w:p w14:paraId="0E8D570B" w14:textId="77777777" w:rsidR="00C05F3F" w:rsidRPr="002E093D" w:rsidRDefault="00C05F3F" w:rsidP="0037260A">
      <w:pPr>
        <w:widowControl w:val="0"/>
        <w:numPr>
          <w:ilvl w:val="1"/>
          <w:numId w:val="47"/>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Understanding</w:t>
      </w:r>
      <w:r w:rsidRPr="002E093D">
        <w:rPr>
          <w:rFonts w:eastAsia="Times New Roman" w:cs="Times New Roman"/>
          <w:spacing w:val="3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29"/>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first</w:t>
      </w:r>
      <w:r w:rsidRPr="002E093D">
        <w:rPr>
          <w:rFonts w:eastAsia="Times New Roman" w:cs="Times New Roman"/>
          <w:spacing w:val="35"/>
          <w:kern w:val="0"/>
          <w:szCs w:val="22"/>
          <w:lang w:val="en-US"/>
          <w14:ligatures w14:val="none"/>
        </w:rPr>
        <w:t xml:space="preserve"> </w:t>
      </w:r>
      <w:r w:rsidRPr="002E093D">
        <w:rPr>
          <w:rFonts w:eastAsia="Times New Roman" w:cs="Times New Roman"/>
          <w:kern w:val="0"/>
          <w:szCs w:val="22"/>
          <w:lang w:val="en-US"/>
          <w14:ligatures w14:val="none"/>
        </w:rPr>
        <w:t>step</w:t>
      </w:r>
      <w:r w:rsidRPr="002E093D">
        <w:rPr>
          <w:rFonts w:eastAsia="Times New Roman" w:cs="Times New Roman"/>
          <w:spacing w:val="35"/>
          <w:kern w:val="0"/>
          <w:szCs w:val="22"/>
          <w:lang w:val="en-US"/>
          <w14:ligatures w14:val="none"/>
        </w:rPr>
        <w:t xml:space="preserve"> </w:t>
      </w:r>
      <w:r w:rsidRPr="002E093D">
        <w:rPr>
          <w:rFonts w:eastAsia="Times New Roman" w:cs="Times New Roman"/>
          <w:kern w:val="0"/>
          <w:szCs w:val="22"/>
          <w:lang w:val="en-US"/>
          <w14:ligatures w14:val="none"/>
        </w:rPr>
        <w:t>involves</w:t>
      </w:r>
      <w:r w:rsidRPr="002E093D">
        <w:rPr>
          <w:rFonts w:eastAsia="Times New Roman" w:cs="Times New Roman"/>
          <w:spacing w:val="33"/>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3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29"/>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2"/>
          <w:kern w:val="0"/>
          <w:szCs w:val="22"/>
          <w:lang w:val="en-US"/>
          <w14:ligatures w14:val="none"/>
        </w:rPr>
        <w:t xml:space="preserve"> </w:t>
      </w:r>
      <w:r w:rsidRPr="002E093D">
        <w:rPr>
          <w:rFonts w:eastAsia="Times New Roman" w:cs="Times New Roman"/>
          <w:kern w:val="0"/>
          <w:szCs w:val="22"/>
          <w:lang w:val="en-US"/>
          <w14:ligatures w14:val="none"/>
        </w:rPr>
        <w:t>understanding</w:t>
      </w:r>
      <w:r w:rsidRPr="002E093D">
        <w:rPr>
          <w:rFonts w:eastAsia="Times New Roman" w:cs="Times New Roman"/>
          <w:spacing w:val="35"/>
          <w:kern w:val="0"/>
          <w:szCs w:val="22"/>
          <w:lang w:val="en-US"/>
          <w14:ligatures w14:val="none"/>
        </w:rPr>
        <w:t xml:space="preserve"> </w:t>
      </w:r>
      <w:r w:rsidRPr="002E093D">
        <w:rPr>
          <w:rFonts w:eastAsia="Times New Roman" w:cs="Times New Roman"/>
          <w:kern w:val="0"/>
          <w:szCs w:val="22"/>
          <w:lang w:val="en-US"/>
          <w14:ligatures w14:val="none"/>
        </w:rPr>
        <w:t xml:space="preserve">its nature </w:t>
      </w:r>
      <w:r w:rsidRPr="002E093D">
        <w:rPr>
          <w:rFonts w:eastAsia="Times New Roman" w:cs="Times New Roman"/>
          <w:kern w:val="0"/>
          <w:szCs w:val="22"/>
          <w:lang w:val="en-US"/>
          <w14:ligatures w14:val="none"/>
        </w:rPr>
        <w:lastRenderedPageBreak/>
        <w:t>(categorical, numerical, etc.), and defining the questions you want to answer.</w:t>
      </w:r>
    </w:p>
    <w:p w14:paraId="5F50F837" w14:textId="77777777" w:rsidR="00C05F3F" w:rsidRPr="002E093D" w:rsidRDefault="00C05F3F" w:rsidP="0037260A">
      <w:pPr>
        <w:widowControl w:val="0"/>
        <w:numPr>
          <w:ilvl w:val="1"/>
          <w:numId w:val="47"/>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Preparation: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Cleaning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organizing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crucial. This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includes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handling missing values, removing errors, and formatting the data appropriately for visualization.</w:t>
      </w:r>
    </w:p>
    <w:p w14:paraId="404F512A" w14:textId="77777777" w:rsidR="00C05F3F" w:rsidRPr="002E093D" w:rsidRDefault="00C05F3F" w:rsidP="0037260A">
      <w:pPr>
        <w:widowControl w:val="0"/>
        <w:numPr>
          <w:ilvl w:val="1"/>
          <w:numId w:val="47"/>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Choosing</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3"/>
          <w:kern w:val="0"/>
          <w:szCs w:val="22"/>
          <w:lang w:val="en-US"/>
          <w14:ligatures w14:val="none"/>
        </w:rPr>
        <w:t xml:space="preserve"> </w:t>
      </w:r>
      <w:r w:rsidRPr="002E093D">
        <w:rPr>
          <w:rFonts w:eastAsia="Times New Roman" w:cs="Times New Roman"/>
          <w:kern w:val="0"/>
          <w:szCs w:val="22"/>
          <w:lang w:val="en-US"/>
          <w14:ligatures w14:val="none"/>
        </w:rPr>
        <w:t>Right</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Visualization: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Selecting</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3"/>
          <w:kern w:val="0"/>
          <w:szCs w:val="22"/>
          <w:lang w:val="en-US"/>
          <w14:ligatures w14:val="none"/>
        </w:rPr>
        <w:t xml:space="preserve"> </w:t>
      </w:r>
      <w:r w:rsidRPr="002E093D">
        <w:rPr>
          <w:rFonts w:eastAsia="Times New Roman" w:cs="Times New Roman"/>
          <w:kern w:val="0"/>
          <w:szCs w:val="22"/>
          <w:lang w:val="en-US"/>
          <w14:ligatures w14:val="none"/>
        </w:rPr>
        <w:t>appropriate</w:t>
      </w:r>
      <w:r w:rsidRPr="002E093D">
        <w:rPr>
          <w:rFonts w:eastAsia="Times New Roman" w:cs="Times New Roman"/>
          <w:spacing w:val="33"/>
          <w:kern w:val="0"/>
          <w:szCs w:val="22"/>
          <w:lang w:val="en-US"/>
          <w14:ligatures w14:val="none"/>
        </w:rPr>
        <w:t xml:space="preserve"> </w:t>
      </w:r>
      <w:r w:rsidRPr="002E093D">
        <w:rPr>
          <w:rFonts w:eastAsia="Times New Roman" w:cs="Times New Roman"/>
          <w:kern w:val="0"/>
          <w:szCs w:val="22"/>
          <w:lang w:val="en-US"/>
          <w14:ligatures w14:val="none"/>
        </w:rPr>
        <w:t>chart</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type</w:t>
      </w:r>
      <w:r w:rsidRPr="002E093D">
        <w:rPr>
          <w:rFonts w:eastAsia="Times New Roman" w:cs="Times New Roman"/>
          <w:spacing w:val="33"/>
          <w:kern w:val="0"/>
          <w:szCs w:val="22"/>
          <w:lang w:val="en-US"/>
          <w14:ligatures w14:val="none"/>
        </w:rPr>
        <w:t xml:space="preserve"> </w:t>
      </w:r>
      <w:r w:rsidRPr="002E093D">
        <w:rPr>
          <w:rFonts w:eastAsia="Times New Roman" w:cs="Times New Roman"/>
          <w:kern w:val="0"/>
          <w:szCs w:val="22"/>
          <w:lang w:val="en-US"/>
          <w14:ligatures w14:val="none"/>
        </w:rPr>
        <w:t>(bar</w:t>
      </w:r>
      <w:r w:rsidRPr="002E093D">
        <w:rPr>
          <w:rFonts w:eastAsia="Times New Roman" w:cs="Times New Roman"/>
          <w:spacing w:val="36"/>
          <w:kern w:val="0"/>
          <w:szCs w:val="22"/>
          <w:lang w:val="en-US"/>
          <w14:ligatures w14:val="none"/>
        </w:rPr>
        <w:t xml:space="preserve"> </w:t>
      </w:r>
      <w:r w:rsidRPr="002E093D">
        <w:rPr>
          <w:rFonts w:eastAsia="Times New Roman" w:cs="Times New Roman"/>
          <w:kern w:val="0"/>
          <w:szCs w:val="22"/>
          <w:lang w:val="en-US"/>
          <w14:ligatures w14:val="none"/>
        </w:rPr>
        <w:t>chart,</w:t>
      </w:r>
      <w:r w:rsidRPr="002E093D">
        <w:rPr>
          <w:rFonts w:eastAsia="Times New Roman" w:cs="Times New Roman"/>
          <w:spacing w:val="36"/>
          <w:kern w:val="0"/>
          <w:szCs w:val="22"/>
          <w:lang w:val="en-US"/>
          <w14:ligatures w14:val="none"/>
        </w:rPr>
        <w:t xml:space="preserve"> </w:t>
      </w:r>
      <w:r w:rsidRPr="002E093D">
        <w:rPr>
          <w:rFonts w:eastAsia="Times New Roman" w:cs="Times New Roman"/>
          <w:kern w:val="0"/>
          <w:szCs w:val="22"/>
          <w:lang w:val="en-US"/>
          <w14:ligatures w14:val="none"/>
        </w:rPr>
        <w:t>line graph, scatter plot, etc.) is essential for effectively conveying the insights in the data.</w:t>
      </w:r>
    </w:p>
    <w:p w14:paraId="3DE98369" w14:textId="77777777" w:rsidR="00C05F3F" w:rsidRPr="002E093D" w:rsidRDefault="00C05F3F" w:rsidP="0037260A">
      <w:pPr>
        <w:widowControl w:val="0"/>
        <w:numPr>
          <w:ilvl w:val="1"/>
          <w:numId w:val="47"/>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Design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Principles: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Applying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design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principles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like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clarity,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correctness,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completeness, conciseness, and compelling visuals is crucial for effective communication.</w:t>
      </w:r>
    </w:p>
    <w:p w14:paraId="4263341A" w14:textId="68235A59" w:rsidR="00C05F3F" w:rsidRPr="002E093D" w:rsidRDefault="00C05F3F" w:rsidP="0037260A">
      <w:pPr>
        <w:widowControl w:val="0"/>
        <w:numPr>
          <w:ilvl w:val="1"/>
          <w:numId w:val="47"/>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Meaningful</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Interpretation:</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Connecting</w:t>
      </w:r>
      <w:r w:rsidRPr="002E093D">
        <w:rPr>
          <w:rFonts w:eastAsia="Times New Roman" w:cs="Times New Roman"/>
          <w:spacing w:val="80"/>
          <w:kern w:val="0"/>
          <w:szCs w:val="22"/>
          <w:lang w:val="en-US"/>
          <w14:ligatures w14:val="none"/>
        </w:rPr>
        <w:t xml:space="preserve"> </w:t>
      </w:r>
      <w:r w:rsidR="0037260A" w:rsidRPr="002E093D">
        <w:rPr>
          <w:rFonts w:eastAsia="Times New Roman" w:cs="Times New Roman"/>
          <w:kern w:val="0"/>
          <w:szCs w:val="22"/>
          <w:lang w:val="en-US"/>
          <w14:ligatures w14:val="none"/>
        </w:rPr>
        <w:t>visualization</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actionable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insights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and providing context are vital for making the data useful and impactful.</w:t>
      </w:r>
    </w:p>
    <w:p w14:paraId="72D2A4EE"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Common Types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Visualizations:</w:t>
      </w:r>
    </w:p>
    <w:p w14:paraId="160E3659"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33">
        <w:r w:rsidRPr="002E093D">
          <w:rPr>
            <w:rFonts w:eastAsia="Times New Roman" w:cs="Times New Roman"/>
            <w:kern w:val="0"/>
            <w:szCs w:val="22"/>
            <w:lang w:val="en-US"/>
            <w14:ligatures w14:val="none"/>
          </w:rPr>
          <w:t>Bar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Charts</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Used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to compare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across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different</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categories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or</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groups.</w:t>
      </w:r>
    </w:p>
    <w:p w14:paraId="6D95587C"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34">
        <w:r w:rsidRPr="002E093D">
          <w:rPr>
            <w:rFonts w:eastAsia="Times New Roman" w:cs="Times New Roman"/>
            <w:kern w:val="0"/>
            <w:szCs w:val="22"/>
            <w:lang w:val="en-US"/>
            <w14:ligatures w14:val="none"/>
          </w:rPr>
          <w:t>Line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Graphs:</w:t>
        </w:r>
      </w:hyperlink>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Effective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showing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trends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changes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over</w:t>
      </w:r>
      <w:r w:rsidRPr="002E093D">
        <w:rPr>
          <w:rFonts w:eastAsia="Times New Roman" w:cs="Times New Roman"/>
          <w:spacing w:val="-5"/>
          <w:kern w:val="0"/>
          <w:szCs w:val="22"/>
          <w:lang w:val="en-US"/>
          <w14:ligatures w14:val="none"/>
        </w:rPr>
        <w:t xml:space="preserve"> </w:t>
      </w:r>
      <w:r w:rsidRPr="002E093D">
        <w:rPr>
          <w:rFonts w:eastAsia="Times New Roman" w:cs="Times New Roman"/>
          <w:spacing w:val="-2"/>
          <w:kern w:val="0"/>
          <w:szCs w:val="22"/>
          <w:lang w:val="en-US"/>
          <w14:ligatures w14:val="none"/>
        </w:rPr>
        <w:t>time.</w:t>
      </w:r>
    </w:p>
    <w:p w14:paraId="17AE7B9B"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35">
        <w:r w:rsidRPr="002E093D">
          <w:rPr>
            <w:rFonts w:eastAsia="Times New Roman" w:cs="Times New Roman"/>
            <w:kern w:val="0"/>
            <w:szCs w:val="22"/>
            <w:lang w:val="en-US"/>
            <w14:ligatures w14:val="none"/>
          </w:rPr>
          <w:t>Pie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Charts</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Represent</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parts</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whole,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showing</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proportions.</w:t>
      </w:r>
    </w:p>
    <w:p w14:paraId="7CBA5F97"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36">
        <w:r w:rsidRPr="002E093D">
          <w:rPr>
            <w:rFonts w:eastAsia="Times New Roman" w:cs="Times New Roman"/>
            <w:kern w:val="0"/>
            <w:szCs w:val="22"/>
            <w:lang w:val="en-US"/>
            <w14:ligatures w14:val="none"/>
          </w:rPr>
          <w:t>Scatter</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Plots</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Used</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display</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the relationship</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between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 xml:space="preserve">two </w:t>
      </w:r>
      <w:r w:rsidRPr="002E093D">
        <w:rPr>
          <w:rFonts w:eastAsia="Times New Roman" w:cs="Times New Roman"/>
          <w:spacing w:val="-2"/>
          <w:kern w:val="0"/>
          <w:szCs w:val="22"/>
          <w:lang w:val="en-US"/>
          <w14:ligatures w14:val="none"/>
        </w:rPr>
        <w:t>variables.</w:t>
      </w:r>
    </w:p>
    <w:p w14:paraId="2752D14D"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37">
        <w:r w:rsidRPr="002E093D">
          <w:rPr>
            <w:rFonts w:eastAsia="Times New Roman" w:cs="Times New Roman"/>
            <w:kern w:val="0"/>
            <w:szCs w:val="22"/>
            <w:lang w:val="en-US"/>
            <w14:ligatures w14:val="none"/>
          </w:rPr>
          <w:t>Heat maps:</w:t>
        </w:r>
      </w:hyperlink>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Use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color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variations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represent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values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2"/>
          <w:kern w:val="0"/>
          <w:szCs w:val="22"/>
          <w:lang w:val="en-US"/>
          <w14:ligatures w14:val="none"/>
        </w:rPr>
        <w:t xml:space="preserve"> grid.</w:t>
      </w:r>
    </w:p>
    <w:p w14:paraId="014458D2"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38">
        <w:r w:rsidRPr="002E093D">
          <w:rPr>
            <w:rFonts w:eastAsia="Times New Roman" w:cs="Times New Roman"/>
            <w:kern w:val="0"/>
            <w:szCs w:val="22"/>
            <w:lang w:val="en-US"/>
            <w14:ligatures w14:val="none"/>
          </w:rPr>
          <w:t>Histograms</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Display</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distribution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single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numerical</w:t>
      </w:r>
      <w:r w:rsidRPr="002E093D">
        <w:rPr>
          <w:rFonts w:eastAsia="Times New Roman" w:cs="Times New Roman"/>
          <w:spacing w:val="-5"/>
          <w:kern w:val="0"/>
          <w:szCs w:val="22"/>
          <w:lang w:val="en-US"/>
          <w14:ligatures w14:val="none"/>
        </w:rPr>
        <w:t xml:space="preserve"> </w:t>
      </w:r>
      <w:r w:rsidRPr="002E093D">
        <w:rPr>
          <w:rFonts w:eastAsia="Times New Roman" w:cs="Times New Roman"/>
          <w:spacing w:val="-2"/>
          <w:kern w:val="0"/>
          <w:szCs w:val="22"/>
          <w:lang w:val="en-US"/>
          <w14:ligatures w14:val="none"/>
        </w:rPr>
        <w:t>variable.</w:t>
      </w:r>
    </w:p>
    <w:p w14:paraId="36102B09" w14:textId="77777777" w:rsidR="00C05F3F" w:rsidRPr="002E093D" w:rsidRDefault="00C05F3F" w:rsidP="00C05F3F">
      <w:pPr>
        <w:widowControl w:val="0"/>
        <w:numPr>
          <w:ilvl w:val="0"/>
          <w:numId w:val="1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39">
        <w:r w:rsidRPr="002E093D">
          <w:rPr>
            <w:rFonts w:eastAsia="Times New Roman" w:cs="Times New Roman"/>
            <w:kern w:val="0"/>
            <w:szCs w:val="22"/>
            <w:lang w:val="en-US"/>
            <w14:ligatures w14:val="none"/>
          </w:rPr>
          <w:t>Infographics</w:t>
        </w:r>
      </w:hyperlink>
      <w:r w:rsidRPr="002E093D">
        <w:rPr>
          <w:rFonts w:eastAsia="Times New Roman" w:cs="Times New Roman"/>
          <w:kern w:val="0"/>
          <w:szCs w:val="22"/>
          <w:lang w:val="en-US"/>
          <w14:ligatures w14:val="none"/>
        </w:rPr>
        <w:t>:</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Combine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visuals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text</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present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information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visually</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 xml:space="preserve">engaging </w:t>
      </w:r>
      <w:r w:rsidRPr="002E093D">
        <w:rPr>
          <w:rFonts w:eastAsia="Times New Roman" w:cs="Times New Roman"/>
          <w:spacing w:val="-4"/>
          <w:kern w:val="0"/>
          <w:szCs w:val="22"/>
          <w:lang w:val="en-US"/>
          <w14:ligatures w14:val="none"/>
        </w:rPr>
        <w:t>way.</w:t>
      </w:r>
    </w:p>
    <w:p w14:paraId="254FBB55" w14:textId="77777777" w:rsidR="00C05F3F" w:rsidRPr="002E093D" w:rsidRDefault="00C05F3F" w:rsidP="00C05F3F">
      <w:pPr>
        <w:widowControl w:val="0"/>
        <w:numPr>
          <w:ilvl w:val="0"/>
          <w:numId w:val="14"/>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40">
        <w:r w:rsidRPr="002E093D">
          <w:rPr>
            <w:rFonts w:eastAsia="Times New Roman" w:cs="Times New Roman"/>
            <w:kern w:val="0"/>
            <w:szCs w:val="22"/>
            <w:lang w:val="en-US"/>
            <w14:ligatures w14:val="none"/>
          </w:rPr>
          <w:t>Maps</w:t>
        </w:r>
      </w:hyperlink>
      <w:r w:rsidRPr="002E093D">
        <w:rPr>
          <w:rFonts w:eastAsia="Times New Roman" w:cs="Times New Roman"/>
          <w:kern w:val="0"/>
          <w:szCs w:val="22"/>
          <w:lang w:val="en-US"/>
          <w14:ligatures w14:val="none"/>
        </w:rPr>
        <w:t>:</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Useful</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visualizing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geographical</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spatial</w:t>
      </w:r>
      <w:r w:rsidRPr="002E093D">
        <w:rPr>
          <w:rFonts w:eastAsia="Times New Roman" w:cs="Times New Roman"/>
          <w:spacing w:val="-10"/>
          <w:kern w:val="0"/>
          <w:szCs w:val="22"/>
          <w:lang w:val="en-US"/>
          <w14:ligatures w14:val="none"/>
        </w:rPr>
        <w:t xml:space="preserve"> </w:t>
      </w:r>
      <w:r w:rsidRPr="002E093D">
        <w:rPr>
          <w:rFonts w:eastAsia="Times New Roman" w:cs="Times New Roman"/>
          <w:spacing w:val="-2"/>
          <w:kern w:val="0"/>
          <w:szCs w:val="22"/>
          <w:lang w:val="en-US"/>
          <w14:ligatures w14:val="none"/>
        </w:rPr>
        <w:t>relationships.</w:t>
      </w:r>
    </w:p>
    <w:p w14:paraId="7ED2809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C9D3E4F"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Benefits</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Visualization:</w:t>
      </w:r>
    </w:p>
    <w:p w14:paraId="676C41ED" w14:textId="77777777" w:rsidR="00C05F3F" w:rsidRPr="002E093D" w:rsidRDefault="00C05F3F" w:rsidP="00C05F3F">
      <w:pPr>
        <w:widowControl w:val="0"/>
        <w:numPr>
          <w:ilvl w:val="1"/>
          <w:numId w:val="1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Improved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Understanding:</w:t>
      </w:r>
      <w:r w:rsidRPr="002E093D">
        <w:rPr>
          <w:rFonts w:eastAsia="Times New Roman" w:cs="Times New Roman"/>
          <w:spacing w:val="72"/>
          <w:kern w:val="0"/>
          <w:szCs w:val="22"/>
          <w:lang w:val="en-US"/>
          <w14:ligatures w14:val="none"/>
        </w:rPr>
        <w:t xml:space="preserve"> </w:t>
      </w:r>
      <w:r w:rsidRPr="002E093D">
        <w:rPr>
          <w:rFonts w:eastAsia="Times New Roman" w:cs="Times New Roman"/>
          <w:kern w:val="0"/>
          <w:szCs w:val="22"/>
          <w:lang w:val="en-US"/>
          <w14:ligatures w14:val="none"/>
        </w:rPr>
        <w:t>Visualizations</w:t>
      </w:r>
      <w:r w:rsidRPr="002E093D">
        <w:rPr>
          <w:rFonts w:eastAsia="Times New Roman" w:cs="Times New Roman"/>
          <w:spacing w:val="75"/>
          <w:kern w:val="0"/>
          <w:szCs w:val="22"/>
          <w:lang w:val="en-US"/>
          <w14:ligatures w14:val="none"/>
        </w:rPr>
        <w:t xml:space="preserve"> </w:t>
      </w:r>
      <w:r w:rsidRPr="002E093D">
        <w:rPr>
          <w:rFonts w:eastAsia="Times New Roman" w:cs="Times New Roman"/>
          <w:kern w:val="0"/>
          <w:szCs w:val="22"/>
          <w:lang w:val="en-US"/>
          <w14:ligatures w14:val="none"/>
        </w:rPr>
        <w:t>make</w:t>
      </w:r>
      <w:r w:rsidRPr="002E093D">
        <w:rPr>
          <w:rFonts w:eastAsia="Times New Roman" w:cs="Times New Roman"/>
          <w:spacing w:val="73"/>
          <w:kern w:val="0"/>
          <w:szCs w:val="22"/>
          <w:lang w:val="en-US"/>
          <w14:ligatures w14:val="none"/>
        </w:rPr>
        <w:t xml:space="preserve"> </w:t>
      </w:r>
      <w:r w:rsidRPr="002E093D">
        <w:rPr>
          <w:rFonts w:eastAsia="Times New Roman" w:cs="Times New Roman"/>
          <w:kern w:val="0"/>
          <w:szCs w:val="22"/>
          <w:lang w:val="en-US"/>
          <w14:ligatures w14:val="none"/>
        </w:rPr>
        <w:t>it</w:t>
      </w:r>
      <w:r w:rsidRPr="002E093D">
        <w:rPr>
          <w:rFonts w:eastAsia="Times New Roman" w:cs="Times New Roman"/>
          <w:spacing w:val="74"/>
          <w:kern w:val="0"/>
          <w:szCs w:val="22"/>
          <w:lang w:val="en-US"/>
          <w14:ligatures w14:val="none"/>
        </w:rPr>
        <w:t xml:space="preserve"> </w:t>
      </w:r>
      <w:r w:rsidRPr="002E093D">
        <w:rPr>
          <w:rFonts w:eastAsia="Times New Roman" w:cs="Times New Roman"/>
          <w:kern w:val="0"/>
          <w:szCs w:val="22"/>
          <w:lang w:val="en-US"/>
          <w14:ligatures w14:val="none"/>
        </w:rPr>
        <w:t>easier</w:t>
      </w:r>
      <w:r w:rsidRPr="002E093D">
        <w:rPr>
          <w:rFonts w:eastAsia="Times New Roman" w:cs="Times New Roman"/>
          <w:spacing w:val="7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73"/>
          <w:kern w:val="0"/>
          <w:szCs w:val="22"/>
          <w:lang w:val="en-US"/>
          <w14:ligatures w14:val="none"/>
        </w:rPr>
        <w:t xml:space="preserve"> </w:t>
      </w:r>
      <w:r w:rsidRPr="002E093D">
        <w:rPr>
          <w:rFonts w:eastAsia="Times New Roman" w:cs="Times New Roman"/>
          <w:kern w:val="0"/>
          <w:szCs w:val="22"/>
          <w:lang w:val="en-US"/>
          <w14:ligatures w14:val="none"/>
        </w:rPr>
        <w:t>grasp</w:t>
      </w:r>
      <w:r w:rsidRPr="002E093D">
        <w:rPr>
          <w:rFonts w:eastAsia="Times New Roman" w:cs="Times New Roman"/>
          <w:spacing w:val="75"/>
          <w:kern w:val="0"/>
          <w:szCs w:val="22"/>
          <w:lang w:val="en-US"/>
          <w14:ligatures w14:val="none"/>
        </w:rPr>
        <w:t xml:space="preserve"> </w:t>
      </w:r>
      <w:r w:rsidRPr="002E093D">
        <w:rPr>
          <w:rFonts w:eastAsia="Times New Roman" w:cs="Times New Roman"/>
          <w:kern w:val="0"/>
          <w:szCs w:val="22"/>
          <w:lang w:val="en-US"/>
          <w14:ligatures w14:val="none"/>
        </w:rPr>
        <w:t>complex</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 identify patterns.</w:t>
      </w:r>
    </w:p>
    <w:p w14:paraId="3F2A0A39" w14:textId="77777777" w:rsidR="00C05F3F" w:rsidRPr="002E093D" w:rsidRDefault="00C05F3F" w:rsidP="00C05F3F">
      <w:pPr>
        <w:widowControl w:val="0"/>
        <w:numPr>
          <w:ilvl w:val="1"/>
          <w:numId w:val="1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Enhanced Communication: They facilitate clear and effective communication of insights to diverse audiences.</w:t>
      </w:r>
    </w:p>
    <w:p w14:paraId="4AD7007A" w14:textId="77777777" w:rsidR="00C05F3F" w:rsidRPr="002E093D" w:rsidRDefault="00C05F3F" w:rsidP="00C05F3F">
      <w:pPr>
        <w:widowControl w:val="0"/>
        <w:numPr>
          <w:ilvl w:val="1"/>
          <w:numId w:val="1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Informed</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Decision-Making: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Visualizations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support</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data-driven</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decision-making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by highlighting key trends and relationships.</w:t>
      </w:r>
    </w:p>
    <w:p w14:paraId="12AA8BA8" w14:textId="77777777" w:rsidR="00C05F3F" w:rsidRPr="002E093D" w:rsidRDefault="00C05F3F" w:rsidP="00C05F3F">
      <w:pPr>
        <w:widowControl w:val="0"/>
        <w:numPr>
          <w:ilvl w:val="1"/>
          <w:numId w:val="1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Faster Processing: The human brain processes visual information much faster than text, leading to </w:t>
      </w:r>
      <w:r w:rsidRPr="002E093D">
        <w:rPr>
          <w:rFonts w:eastAsia="Times New Roman" w:cs="Times New Roman"/>
          <w:kern w:val="0"/>
          <w:szCs w:val="22"/>
          <w:lang w:val="en-US"/>
          <w14:ligatures w14:val="none"/>
        </w:rPr>
        <w:lastRenderedPageBreak/>
        <w:t>quicker insights.</w:t>
      </w:r>
    </w:p>
    <w:p w14:paraId="33BC5BE9" w14:textId="77777777" w:rsidR="00C05F3F" w:rsidRPr="002E093D" w:rsidRDefault="00C05F3F" w:rsidP="00C05F3F">
      <w:pPr>
        <w:widowControl w:val="0"/>
        <w:numPr>
          <w:ilvl w:val="1"/>
          <w:numId w:val="1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Greater Impact: Data visualizations make data more memorable and impactful, fostering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 better understanding of the information.</w:t>
      </w:r>
    </w:p>
    <w:p w14:paraId="5C1ED61B"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What</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are the 7</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steps</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visualization?</w:t>
      </w:r>
    </w:p>
    <w:p w14:paraId="6EF24C58" w14:textId="77777777" w:rsidR="00102D58"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w:t>
      </w:r>
      <w:r w:rsidRPr="002E093D">
        <w:rPr>
          <w:rFonts w:eastAsia="Times New Roman" w:cs="Times New Roman"/>
          <w:spacing w:val="-12"/>
          <w:kern w:val="0"/>
          <w:lang w:val="en-US"/>
          <w14:ligatures w14:val="none"/>
        </w:rPr>
        <w:t xml:space="preserve"> </w:t>
      </w:r>
      <w:r w:rsidRPr="002E093D">
        <w:rPr>
          <w:rFonts w:eastAsia="Times New Roman" w:cs="Times New Roman"/>
          <w:kern w:val="0"/>
          <w:lang w:val="en-US"/>
          <w14:ligatures w14:val="none"/>
        </w:rPr>
        <w:t>1:</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Define</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clear</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 xml:space="preserve">purpose. </w:t>
      </w:r>
    </w:p>
    <w:p w14:paraId="2608A932" w14:textId="32A494EE"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 2: Know your audience.</w:t>
      </w:r>
    </w:p>
    <w:p w14:paraId="06BD806E" w14:textId="77777777" w:rsidR="00102D58"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w:t>
      </w:r>
      <w:r w:rsidRPr="002E093D">
        <w:rPr>
          <w:rFonts w:eastAsia="Times New Roman" w:cs="Times New Roman"/>
          <w:spacing w:val="-15"/>
          <w:kern w:val="0"/>
          <w:lang w:val="en-US"/>
          <w14:ligatures w14:val="none"/>
        </w:rPr>
        <w:t xml:space="preserve"> </w:t>
      </w:r>
      <w:r w:rsidRPr="002E093D">
        <w:rPr>
          <w:rFonts w:eastAsia="Times New Roman" w:cs="Times New Roman"/>
          <w:kern w:val="0"/>
          <w:lang w:val="en-US"/>
          <w14:ligatures w14:val="none"/>
        </w:rPr>
        <w:t>3:</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Keep</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visualizations</w:t>
      </w:r>
      <w:r w:rsidRPr="002E093D">
        <w:rPr>
          <w:rFonts w:eastAsia="Times New Roman" w:cs="Times New Roman"/>
          <w:spacing w:val="-13"/>
          <w:kern w:val="0"/>
          <w:lang w:val="en-US"/>
          <w14:ligatures w14:val="none"/>
        </w:rPr>
        <w:t xml:space="preserve"> </w:t>
      </w:r>
      <w:r w:rsidRPr="002E093D">
        <w:rPr>
          <w:rFonts w:eastAsia="Times New Roman" w:cs="Times New Roman"/>
          <w:kern w:val="0"/>
          <w:lang w:val="en-US"/>
          <w14:ligatures w14:val="none"/>
        </w:rPr>
        <w:t xml:space="preserve">simple. </w:t>
      </w:r>
    </w:p>
    <w:p w14:paraId="354F9F68" w14:textId="6067BCA9"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 4: Choose the right visual.</w:t>
      </w:r>
    </w:p>
    <w:p w14:paraId="7D45BE7C" w14:textId="77777777" w:rsidR="00102D58"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5:</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Make</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sure</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your</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visualizations</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are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 xml:space="preserve">inclusive. </w:t>
      </w:r>
    </w:p>
    <w:p w14:paraId="4AA3341E" w14:textId="2EF4B80E"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 6: Provide context.</w:t>
      </w:r>
    </w:p>
    <w:p w14:paraId="72134CD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Step</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7: Make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5"/>
          <w:kern w:val="0"/>
          <w:lang w:val="en-US"/>
          <w14:ligatures w14:val="none"/>
        </w:rPr>
        <w:t xml:space="preserve"> </w:t>
      </w:r>
      <w:r w:rsidRPr="002E093D">
        <w:rPr>
          <w:rFonts w:eastAsia="Times New Roman" w:cs="Times New Roman"/>
          <w:spacing w:val="-2"/>
          <w:kern w:val="0"/>
          <w:lang w:val="en-US"/>
          <w14:ligatures w14:val="none"/>
        </w:rPr>
        <w:t>actionable.</w:t>
      </w:r>
    </w:p>
    <w:p w14:paraId="6B889309" w14:textId="77777777" w:rsidR="00B85477" w:rsidRDefault="00B85477" w:rsidP="00C05F3F">
      <w:pPr>
        <w:widowControl w:val="0"/>
        <w:autoSpaceDE w:val="0"/>
        <w:autoSpaceDN w:val="0"/>
        <w:spacing w:before="120" w:after="120" w:line="360" w:lineRule="auto"/>
        <w:jc w:val="both"/>
        <w:rPr>
          <w:rFonts w:eastAsia="Times New Roman" w:cs="Times New Roman"/>
          <w:b/>
          <w:bCs/>
          <w:kern w:val="0"/>
          <w:lang w:val="en-US"/>
          <w14:ligatures w14:val="none"/>
        </w:rPr>
      </w:pPr>
    </w:p>
    <w:p w14:paraId="5CBAE2BC" w14:textId="145FA9DE" w:rsidR="00B85477" w:rsidRPr="00B85477" w:rsidRDefault="00B85477" w:rsidP="00C05F3F">
      <w:pPr>
        <w:widowControl w:val="0"/>
        <w:autoSpaceDE w:val="0"/>
        <w:autoSpaceDN w:val="0"/>
        <w:spacing w:before="120" w:after="120" w:line="360" w:lineRule="auto"/>
        <w:jc w:val="both"/>
        <w:rPr>
          <w:rFonts w:eastAsia="Times New Roman" w:cs="Times New Roman"/>
          <w:b/>
          <w:bCs/>
          <w:kern w:val="0"/>
          <w:lang w:val="en-US"/>
          <w14:ligatures w14:val="none"/>
        </w:rPr>
      </w:pPr>
      <w:r>
        <w:rPr>
          <w:rFonts w:eastAsia="Times New Roman" w:cs="Times New Roman"/>
          <w:b/>
          <w:bCs/>
          <w:kern w:val="0"/>
          <w:lang w:val="en-US"/>
          <w14:ligatures w14:val="none"/>
        </w:rPr>
        <w:t>Data Simulations, and Probability Distributions</w:t>
      </w:r>
    </w:p>
    <w:p w14:paraId="39ECB4D6" w14:textId="24CCB7FB"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distributions, probability, and simulations are interconnected concepts used to understand and model uncertainty in various fields. Probability distributions describe how likely different outcomes are for a variable, while simulations use these distributions to mimic real-world processes and analyze potential scenarios.</w:t>
      </w:r>
    </w:p>
    <w:p w14:paraId="48E24EC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Probability</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Distributions:</w:t>
      </w:r>
    </w:p>
    <w:p w14:paraId="2CF43A3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Definition</w:t>
      </w:r>
      <w:r w:rsidRPr="002E093D">
        <w:rPr>
          <w:rFonts w:eastAsia="Times New Roman" w:cs="Times New Roman"/>
          <w:kern w:val="0"/>
          <w:lang w:val="en-US"/>
          <w14:ligatures w14:val="none"/>
        </w:rPr>
        <w:t>: Probability distributions are mathematical functions that describe the likelihood of different outcomes for a random variable.</w:t>
      </w:r>
    </w:p>
    <w:p w14:paraId="306A7D1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Types</w:t>
      </w:r>
      <w:r w:rsidRPr="002E093D">
        <w:rPr>
          <w:rFonts w:eastAsia="Times New Roman" w:cs="Times New Roman"/>
          <w:kern w:val="0"/>
          <w:lang w:val="en-US"/>
          <w14:ligatures w14:val="none"/>
        </w:rPr>
        <w:t>: Common types include normal, binomial, Poisson, uniform, and exponential distributions, each suited for different types of data and scenarios.</w:t>
      </w:r>
    </w:p>
    <w:p w14:paraId="004CBF4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Use Cases: </w:t>
      </w:r>
      <w:r w:rsidRPr="002E093D">
        <w:rPr>
          <w:rFonts w:eastAsia="Times New Roman" w:cs="Times New Roman"/>
          <w:kern w:val="0"/>
          <w:lang w:val="en-US"/>
          <w14:ligatures w14:val="none"/>
        </w:rPr>
        <w:t>They are used to quantify uncertainty, predict outcomes, and evaluate statistical models. For example, in business, they can be used to model customer arrival rates or predict equipment failure.</w:t>
      </w:r>
    </w:p>
    <w:p w14:paraId="1B52F949"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Examples:</w:t>
      </w:r>
    </w:p>
    <w:p w14:paraId="59322DFA" w14:textId="77777777" w:rsidR="00C05F3F" w:rsidRPr="002E093D" w:rsidRDefault="00C05F3F" w:rsidP="00C05F3F">
      <w:pPr>
        <w:widowControl w:val="0"/>
        <w:numPr>
          <w:ilvl w:val="0"/>
          <w:numId w:val="15"/>
        </w:numPr>
        <w:tabs>
          <w:tab w:val="left" w:pos="642"/>
        </w:tabs>
        <w:autoSpaceDE w:val="0"/>
        <w:autoSpaceDN w:val="0"/>
        <w:spacing w:before="120" w:after="120" w:line="360" w:lineRule="auto"/>
        <w:ind w:left="0"/>
        <w:jc w:val="both"/>
        <w:rPr>
          <w:rFonts w:eastAsia="Times New Roman" w:cs="Times New Roman"/>
          <w:kern w:val="0"/>
          <w:szCs w:val="22"/>
          <w:lang w:val="en-US"/>
          <w14:ligatures w14:val="none"/>
        </w:rPr>
      </w:pPr>
      <w:hyperlink r:id="rId41">
        <w:r w:rsidRPr="002E093D">
          <w:rPr>
            <w:rFonts w:eastAsia="Times New Roman" w:cs="Times New Roman"/>
            <w:kern w:val="0"/>
            <w:szCs w:val="22"/>
            <w:lang w:val="en-US"/>
            <w14:ligatures w14:val="none"/>
          </w:rPr>
          <w:t>Normal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Distribution</w:t>
        </w:r>
      </w:hyperlink>
      <w:r w:rsidRPr="002E093D">
        <w:rPr>
          <w:rFonts w:eastAsia="Times New Roman" w:cs="Times New Roman"/>
          <w:kern w:val="0"/>
          <w:szCs w:val="22"/>
          <w:lang w:val="en-US"/>
          <w14:ligatures w14:val="none"/>
        </w:rPr>
        <w:t>: Often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used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model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naturally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occurring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phenomena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like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height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or weight, where values cluster around a mean.</w:t>
      </w:r>
    </w:p>
    <w:p w14:paraId="751AAA7B" w14:textId="77777777" w:rsidR="00C05F3F" w:rsidRPr="002E093D" w:rsidRDefault="00C05F3F" w:rsidP="00C05F3F">
      <w:pPr>
        <w:widowControl w:val="0"/>
        <w:numPr>
          <w:ilvl w:val="0"/>
          <w:numId w:val="15"/>
        </w:numPr>
        <w:tabs>
          <w:tab w:val="left" w:pos="579"/>
        </w:tabs>
        <w:autoSpaceDE w:val="0"/>
        <w:autoSpaceDN w:val="0"/>
        <w:spacing w:before="120" w:after="120" w:line="360" w:lineRule="auto"/>
        <w:ind w:left="0"/>
        <w:jc w:val="both"/>
        <w:rPr>
          <w:rFonts w:eastAsia="Times New Roman" w:cs="Times New Roman"/>
          <w:kern w:val="0"/>
          <w:szCs w:val="22"/>
          <w:lang w:val="en-US"/>
          <w14:ligatures w14:val="none"/>
        </w:rPr>
      </w:pPr>
      <w:hyperlink r:id="rId42">
        <w:r w:rsidRPr="002E093D">
          <w:rPr>
            <w:rFonts w:eastAsia="Times New Roman" w:cs="Times New Roman"/>
            <w:kern w:val="0"/>
            <w:szCs w:val="22"/>
            <w:lang w:val="en-US"/>
            <w14:ligatures w14:val="none"/>
          </w:rPr>
          <w:t>Binomial</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Distribution</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Used for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situations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with</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a fixed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number of</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independent trials,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each</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with two possible outcomes (e.g., coin flips).</w:t>
      </w:r>
    </w:p>
    <w:p w14:paraId="1B0B28A5" w14:textId="77777777" w:rsidR="00C05F3F" w:rsidRPr="002E093D" w:rsidRDefault="00C05F3F" w:rsidP="00C05F3F">
      <w:pPr>
        <w:widowControl w:val="0"/>
        <w:numPr>
          <w:ilvl w:val="0"/>
          <w:numId w:val="15"/>
        </w:numPr>
        <w:tabs>
          <w:tab w:val="left" w:pos="579"/>
        </w:tabs>
        <w:autoSpaceDE w:val="0"/>
        <w:autoSpaceDN w:val="0"/>
        <w:spacing w:before="120" w:after="120" w:line="360" w:lineRule="auto"/>
        <w:ind w:left="0"/>
        <w:jc w:val="both"/>
        <w:rPr>
          <w:rFonts w:eastAsia="Times New Roman" w:cs="Times New Roman"/>
          <w:kern w:val="0"/>
          <w:szCs w:val="22"/>
          <w:lang w:val="en-US"/>
          <w14:ligatures w14:val="none"/>
        </w:rPr>
      </w:pPr>
      <w:hyperlink r:id="rId43">
        <w:r w:rsidRPr="002E093D">
          <w:rPr>
            <w:rFonts w:eastAsia="Times New Roman" w:cs="Times New Roman"/>
            <w:kern w:val="0"/>
            <w:szCs w:val="22"/>
            <w:lang w:val="en-US"/>
            <w14:ligatures w14:val="none"/>
          </w:rPr>
          <w:t>Poisson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Distribution</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Used for modeling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the number of</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events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occurring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within a specific time or space (e.g., number of emails received per hour).</w:t>
      </w:r>
    </w:p>
    <w:p w14:paraId="16231471"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Simulations:</w:t>
      </w:r>
    </w:p>
    <w:p w14:paraId="5AD3E60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Definition</w:t>
      </w:r>
      <w:r w:rsidRPr="002E093D">
        <w:rPr>
          <w:rFonts w:eastAsia="Times New Roman" w:cs="Times New Roman"/>
          <w:kern w:val="0"/>
          <w:lang w:val="en-US"/>
          <w14:ligatures w14:val="none"/>
        </w:rPr>
        <w:t>: Simulations are computational models that mimic real-world processes or systems, often incorporating random variables based on probability distributions.</w:t>
      </w:r>
    </w:p>
    <w:p w14:paraId="353252A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Purpose</w:t>
      </w:r>
      <w:r w:rsidRPr="002E093D">
        <w:rPr>
          <w:rFonts w:eastAsia="Times New Roman" w:cs="Times New Roman"/>
          <w:kern w:val="0"/>
          <w:lang w:val="en-US"/>
          <w14:ligatures w14:val="none"/>
        </w:rPr>
        <w: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They</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allow</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us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explore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different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scenarios,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analyze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potential</w:t>
      </w:r>
      <w:r w:rsidRPr="002E093D">
        <w:rPr>
          <w:rFonts w:eastAsia="Times New Roman" w:cs="Times New Roman"/>
          <w:spacing w:val="38"/>
          <w:kern w:val="0"/>
          <w:lang w:val="en-US"/>
          <w14:ligatures w14:val="none"/>
        </w:rPr>
        <w:t xml:space="preserve"> </w:t>
      </w:r>
      <w:r w:rsidRPr="002E093D">
        <w:rPr>
          <w:rFonts w:eastAsia="Times New Roman" w:cs="Times New Roman"/>
          <w:kern w:val="0"/>
          <w:lang w:val="en-US"/>
          <w14:ligatures w14:val="none"/>
        </w:rPr>
        <w:t>outcomes,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test hypotheses without real-world experimentation.</w:t>
      </w:r>
    </w:p>
    <w:p w14:paraId="669902D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How</w:t>
      </w:r>
      <w:r w:rsidRPr="002E093D">
        <w:rPr>
          <w:rFonts w:eastAsia="Times New Roman" w:cs="Times New Roman"/>
          <w:b/>
          <w:spacing w:val="80"/>
          <w:kern w:val="0"/>
          <w:lang w:val="en-US"/>
          <w14:ligatures w14:val="none"/>
        </w:rPr>
        <w:t xml:space="preserve"> </w:t>
      </w:r>
      <w:r w:rsidRPr="002E093D">
        <w:rPr>
          <w:rFonts w:eastAsia="Times New Roman" w:cs="Times New Roman"/>
          <w:b/>
          <w:kern w:val="0"/>
          <w:lang w:val="en-US"/>
          <w14:ligatures w14:val="none"/>
        </w:rPr>
        <w:t>they</w:t>
      </w:r>
      <w:r w:rsidRPr="002E093D">
        <w:rPr>
          <w:rFonts w:eastAsia="Times New Roman" w:cs="Times New Roman"/>
          <w:b/>
          <w:spacing w:val="80"/>
          <w:kern w:val="0"/>
          <w:lang w:val="en-US"/>
          <w14:ligatures w14:val="none"/>
        </w:rPr>
        <w:t xml:space="preserve"> </w:t>
      </w:r>
      <w:r w:rsidRPr="002E093D">
        <w:rPr>
          <w:rFonts w:eastAsia="Times New Roman" w:cs="Times New Roman"/>
          <w:b/>
          <w:kern w:val="0"/>
          <w:lang w:val="en-US"/>
          <w14:ligatures w14:val="none"/>
        </w:rPr>
        <w:t>work:</w:t>
      </w:r>
      <w:r w:rsidRPr="002E093D">
        <w:rPr>
          <w:rFonts w:eastAsia="Times New Roman" w:cs="Times New Roman"/>
          <w:b/>
          <w:spacing w:val="80"/>
          <w:kern w:val="0"/>
          <w:lang w:val="en-US"/>
          <w14:ligatures w14:val="none"/>
        </w:rPr>
        <w:t xml:space="preserve"> </w:t>
      </w:r>
      <w:r w:rsidRPr="002E093D">
        <w:rPr>
          <w:rFonts w:eastAsia="Times New Roman" w:cs="Times New Roman"/>
          <w:kern w:val="0"/>
          <w:lang w:val="en-US"/>
          <w14:ligatures w14:val="none"/>
        </w:rPr>
        <w:t>Simulations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use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random</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number</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generation,</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often</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tied</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probability distributions, to create variability in the model's inputs.</w:t>
      </w:r>
    </w:p>
    <w:p w14:paraId="170DF05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Benefits</w:t>
      </w:r>
      <w:r w:rsidRPr="002E093D">
        <w:rPr>
          <w:rFonts w:eastAsia="Times New Roman" w:cs="Times New Roman"/>
          <w:kern w:val="0"/>
          <w:lang w:val="en-US"/>
          <w14:ligatures w14:val="none"/>
        </w:rPr>
        <w:t>: Simulations can help in risk assessment, optimizing processes, and making informed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decisions by providing insights into complex systems.</w:t>
      </w:r>
    </w:p>
    <w:p w14:paraId="0CC9AFA5"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Cs/>
          <w:kern w:val="0"/>
          <w:lang w:val="en-US"/>
          <w14:ligatures w14:val="none"/>
        </w:rPr>
      </w:pPr>
      <w:r w:rsidRPr="002E093D">
        <w:rPr>
          <w:rFonts w:eastAsia="Times New Roman" w:cs="Times New Roman"/>
          <w:b/>
          <w:bCs/>
          <w:spacing w:val="-2"/>
          <w:kern w:val="0"/>
          <w:lang w:val="en-US"/>
          <w14:ligatures w14:val="none"/>
        </w:rPr>
        <w:t>Example</w:t>
      </w:r>
      <w:r w:rsidRPr="002E093D">
        <w:rPr>
          <w:rFonts w:eastAsia="Times New Roman" w:cs="Times New Roman"/>
          <w:bCs/>
          <w:spacing w:val="-2"/>
          <w:kern w:val="0"/>
          <w:lang w:val="en-US"/>
          <w14:ligatures w14:val="none"/>
        </w:rPr>
        <w:t>:</w:t>
      </w:r>
    </w:p>
    <w:p w14:paraId="3063FA5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 simulation might model the flow of traffic through a city intersection, using distributions to represent arrival rates of vehicles and their speeds.</w:t>
      </w:r>
    </w:p>
    <w:p w14:paraId="06880506"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Relationship: Probability distributions form</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the foundation</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many simulations by</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providing the mathematical framework for representing the uncertainty in the system being modeled. By choosing the appropriate distribution for each input variable, simulations can produce realistic and insightful results.</w:t>
      </w:r>
    </w:p>
    <w:p w14:paraId="2B355EBE"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What</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is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Predictive</w:t>
      </w:r>
      <w:r w:rsidRPr="002E093D">
        <w:rPr>
          <w:rFonts w:eastAsia="Times New Roman" w:cs="Times New Roman"/>
          <w:b/>
          <w:bCs/>
          <w:spacing w:val="-2"/>
          <w:kern w:val="0"/>
          <w:lang w:val="en-US"/>
          <w14:ligatures w14:val="none"/>
        </w:rPr>
        <w:t xml:space="preserve"> Modeling?</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61"/>
        <w:gridCol w:w="2555"/>
        <w:gridCol w:w="6070"/>
      </w:tblGrid>
      <w:tr w:rsidR="00C05F3F" w:rsidRPr="002E093D" w14:paraId="46CF8469" w14:textId="77777777" w:rsidTr="002E093D">
        <w:trPr>
          <w:trHeight w:val="316"/>
        </w:trPr>
        <w:tc>
          <w:tcPr>
            <w:tcW w:w="961" w:type="dxa"/>
          </w:tcPr>
          <w:p w14:paraId="101F8E2B"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S/N</w:t>
            </w:r>
          </w:p>
        </w:tc>
        <w:tc>
          <w:tcPr>
            <w:tcW w:w="2555" w:type="dxa"/>
          </w:tcPr>
          <w:p w14:paraId="259DC0A5"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Predictive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Model</w:t>
            </w:r>
            <w:r w:rsidRPr="002E093D">
              <w:rPr>
                <w:rFonts w:eastAsia="Times New Roman" w:cs="Times New Roman"/>
                <w:spacing w:val="-8"/>
                <w:kern w:val="0"/>
                <w:szCs w:val="22"/>
                <w:lang w:val="en-US"/>
                <w14:ligatures w14:val="none"/>
              </w:rPr>
              <w:t xml:space="preserve"> </w:t>
            </w:r>
            <w:r w:rsidRPr="002E093D">
              <w:rPr>
                <w:rFonts w:eastAsia="Times New Roman" w:cs="Times New Roman"/>
                <w:spacing w:val="-4"/>
                <w:kern w:val="0"/>
                <w:szCs w:val="22"/>
                <w:lang w:val="en-US"/>
                <w14:ligatures w14:val="none"/>
              </w:rPr>
              <w:t>Types</w:t>
            </w:r>
          </w:p>
        </w:tc>
        <w:tc>
          <w:tcPr>
            <w:tcW w:w="6070" w:type="dxa"/>
          </w:tcPr>
          <w:p w14:paraId="2FF4362F" w14:textId="77777777" w:rsidR="00C05F3F" w:rsidRPr="002E093D" w:rsidRDefault="00C05F3F" w:rsidP="00C05F3F">
            <w:pPr>
              <w:widowControl w:val="0"/>
              <w:autoSpaceDE w:val="0"/>
              <w:autoSpaceDN w:val="0"/>
              <w:spacing w:after="0" w:line="268" w:lineRule="exact"/>
              <w:ind w:right="1276"/>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Predictive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Modeling</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Techniques</w:t>
            </w:r>
          </w:p>
        </w:tc>
      </w:tr>
      <w:tr w:rsidR="00C05F3F" w:rsidRPr="002E093D" w14:paraId="5CA539D7" w14:textId="77777777" w:rsidTr="002E093D">
        <w:trPr>
          <w:trHeight w:val="633"/>
        </w:trPr>
        <w:tc>
          <w:tcPr>
            <w:tcW w:w="961" w:type="dxa"/>
          </w:tcPr>
          <w:p w14:paraId="22179A18"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1.</w:t>
            </w:r>
          </w:p>
        </w:tc>
        <w:tc>
          <w:tcPr>
            <w:tcW w:w="2555" w:type="dxa"/>
          </w:tcPr>
          <w:p w14:paraId="7E7F5E69"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Regression</w:t>
            </w:r>
          </w:p>
        </w:tc>
        <w:tc>
          <w:tcPr>
            <w:tcW w:w="6070" w:type="dxa"/>
          </w:tcPr>
          <w:p w14:paraId="7755DE39" w14:textId="77777777" w:rsidR="00C05F3F" w:rsidRPr="002E093D" w:rsidRDefault="00C05F3F" w:rsidP="00085C16">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Linear</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regression,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polynomial</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regression,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logistic</w:t>
            </w:r>
          </w:p>
          <w:p w14:paraId="343B291E" w14:textId="77777777" w:rsidR="00C05F3F" w:rsidRPr="002E093D" w:rsidRDefault="00C05F3F" w:rsidP="00085C16">
            <w:pPr>
              <w:widowControl w:val="0"/>
              <w:autoSpaceDE w:val="0"/>
              <w:autoSpaceDN w:val="0"/>
              <w:spacing w:before="41" w:after="0" w:line="240" w:lineRule="auto"/>
              <w:jc w:val="center"/>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regression.</w:t>
            </w:r>
          </w:p>
        </w:tc>
      </w:tr>
      <w:tr w:rsidR="00C05F3F" w:rsidRPr="002E093D" w14:paraId="291997AC" w14:textId="77777777" w:rsidTr="002E093D">
        <w:trPr>
          <w:trHeight w:val="1272"/>
        </w:trPr>
        <w:tc>
          <w:tcPr>
            <w:tcW w:w="961" w:type="dxa"/>
          </w:tcPr>
          <w:p w14:paraId="49A8D40F"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2.</w:t>
            </w:r>
          </w:p>
        </w:tc>
        <w:tc>
          <w:tcPr>
            <w:tcW w:w="2555" w:type="dxa"/>
          </w:tcPr>
          <w:p w14:paraId="6CDC0CF4" w14:textId="77777777" w:rsidR="00C05F3F" w:rsidRPr="002E093D" w:rsidRDefault="00C05F3F" w:rsidP="00C05F3F">
            <w:pPr>
              <w:widowControl w:val="0"/>
              <w:autoSpaceDE w:val="0"/>
              <w:autoSpaceDN w:val="0"/>
              <w:spacing w:before="32" w:after="0" w:line="240" w:lineRule="auto"/>
              <w:jc w:val="center"/>
              <w:rPr>
                <w:rFonts w:eastAsia="Times New Roman" w:cs="Times New Roman"/>
                <w:b/>
                <w:kern w:val="0"/>
                <w:szCs w:val="22"/>
                <w:lang w:val="en-US"/>
                <w14:ligatures w14:val="none"/>
              </w:rPr>
            </w:pPr>
          </w:p>
          <w:p w14:paraId="50E9CDBF" w14:textId="77777777" w:rsidR="00C05F3F" w:rsidRPr="002E093D" w:rsidRDefault="00C05F3F" w:rsidP="00C05F3F">
            <w:pPr>
              <w:widowControl w:val="0"/>
              <w:autoSpaceDE w:val="0"/>
              <w:autoSpaceDN w:val="0"/>
              <w:spacing w:after="0" w:line="240" w:lineRule="auto"/>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Neural</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network</w:t>
            </w:r>
          </w:p>
        </w:tc>
        <w:tc>
          <w:tcPr>
            <w:tcW w:w="6070" w:type="dxa"/>
          </w:tcPr>
          <w:p w14:paraId="348701D0" w14:textId="77777777" w:rsidR="00C05F3F" w:rsidRPr="002E093D" w:rsidRDefault="00C05F3F" w:rsidP="00085C16">
            <w:pPr>
              <w:widowControl w:val="0"/>
              <w:autoSpaceDE w:val="0"/>
              <w:autoSpaceDN w:val="0"/>
              <w:spacing w:after="0" w:line="276" w:lineRule="auto"/>
              <w:ind w:right="184"/>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Multilayer perceptron (MLP), convolutional neural networks</w:t>
            </w:r>
            <w:r w:rsidRPr="002E093D">
              <w:rPr>
                <w:rFonts w:eastAsia="Times New Roman" w:cs="Times New Roman"/>
                <w:spacing w:val="-12"/>
                <w:kern w:val="0"/>
                <w:szCs w:val="22"/>
                <w:lang w:val="en-US"/>
                <w14:ligatures w14:val="none"/>
              </w:rPr>
              <w:t xml:space="preserve"> </w:t>
            </w:r>
            <w:r w:rsidRPr="002E093D">
              <w:rPr>
                <w:rFonts w:eastAsia="Times New Roman" w:cs="Times New Roman"/>
                <w:kern w:val="0"/>
                <w:szCs w:val="22"/>
                <w:lang w:val="en-US"/>
                <w14:ligatures w14:val="none"/>
              </w:rPr>
              <w:t>(CNN),</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recurrent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neural</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networks</w:t>
            </w:r>
            <w:r w:rsidRPr="002E093D">
              <w:rPr>
                <w:rFonts w:eastAsia="Times New Roman" w:cs="Times New Roman"/>
                <w:spacing w:val="-12"/>
                <w:kern w:val="0"/>
                <w:szCs w:val="22"/>
                <w:lang w:val="en-US"/>
                <w14:ligatures w14:val="none"/>
              </w:rPr>
              <w:t xml:space="preserve"> </w:t>
            </w:r>
            <w:r w:rsidRPr="002E093D">
              <w:rPr>
                <w:rFonts w:eastAsia="Times New Roman" w:cs="Times New Roman"/>
                <w:kern w:val="0"/>
                <w:szCs w:val="22"/>
                <w:lang w:val="en-US"/>
                <w14:ligatures w14:val="none"/>
              </w:rPr>
              <w:t>(RNN),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back propagation, feed forward, auto encoder, and Generative</w:t>
            </w:r>
          </w:p>
          <w:p w14:paraId="3A5D51D8" w14:textId="77777777" w:rsidR="00C05F3F" w:rsidRPr="002E093D" w:rsidRDefault="00C05F3F" w:rsidP="00085C16">
            <w:pPr>
              <w:widowControl w:val="0"/>
              <w:autoSpaceDE w:val="0"/>
              <w:autoSpaceDN w:val="0"/>
              <w:spacing w:after="0" w:line="240" w:lineRule="auto"/>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Adversarial</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Networks</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(GAN).</w:t>
            </w:r>
          </w:p>
        </w:tc>
      </w:tr>
      <w:tr w:rsidR="00C05F3F" w:rsidRPr="002E093D" w14:paraId="317E722C" w14:textId="77777777" w:rsidTr="002E093D">
        <w:trPr>
          <w:trHeight w:val="633"/>
        </w:trPr>
        <w:tc>
          <w:tcPr>
            <w:tcW w:w="961" w:type="dxa"/>
          </w:tcPr>
          <w:p w14:paraId="55DC70E8"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3.</w:t>
            </w:r>
          </w:p>
        </w:tc>
        <w:tc>
          <w:tcPr>
            <w:tcW w:w="2555" w:type="dxa"/>
          </w:tcPr>
          <w:p w14:paraId="04E462CE"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Classification</w:t>
            </w:r>
          </w:p>
        </w:tc>
        <w:tc>
          <w:tcPr>
            <w:tcW w:w="6070" w:type="dxa"/>
          </w:tcPr>
          <w:p w14:paraId="48AF293D" w14:textId="77777777" w:rsidR="00C05F3F" w:rsidRPr="002E093D" w:rsidRDefault="00C05F3F" w:rsidP="00085C16">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Decision</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trees,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random</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forests,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Naive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Bayes,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support</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vector</w:t>
            </w:r>
          </w:p>
          <w:p w14:paraId="02CDF00A" w14:textId="77777777" w:rsidR="00C05F3F" w:rsidRPr="002E093D" w:rsidRDefault="00C05F3F" w:rsidP="00085C16">
            <w:pPr>
              <w:widowControl w:val="0"/>
              <w:autoSpaceDE w:val="0"/>
              <w:autoSpaceDN w:val="0"/>
              <w:spacing w:before="41" w:after="0" w:line="240" w:lineRule="auto"/>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machines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(SVM),</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k-nearest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neighbors</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(KNN).</w:t>
            </w:r>
          </w:p>
        </w:tc>
      </w:tr>
      <w:tr w:rsidR="00C05F3F" w:rsidRPr="002E093D" w14:paraId="45FCFC5F" w14:textId="77777777" w:rsidTr="002E093D">
        <w:trPr>
          <w:trHeight w:val="633"/>
        </w:trPr>
        <w:tc>
          <w:tcPr>
            <w:tcW w:w="961" w:type="dxa"/>
          </w:tcPr>
          <w:p w14:paraId="5AEEC0DA"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4.</w:t>
            </w:r>
          </w:p>
        </w:tc>
        <w:tc>
          <w:tcPr>
            <w:tcW w:w="2555" w:type="dxa"/>
          </w:tcPr>
          <w:p w14:paraId="146944E3"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Clustering</w:t>
            </w:r>
          </w:p>
        </w:tc>
        <w:tc>
          <w:tcPr>
            <w:tcW w:w="6070" w:type="dxa"/>
          </w:tcPr>
          <w:p w14:paraId="25847C34" w14:textId="77777777" w:rsidR="00C05F3F" w:rsidRPr="002E093D" w:rsidRDefault="00C05F3F" w:rsidP="00085C16">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K-means</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clustering,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hierarchical</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clustering,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density-</w:t>
            </w:r>
          </w:p>
          <w:p w14:paraId="669D9228" w14:textId="77777777" w:rsidR="00C05F3F" w:rsidRPr="002E093D" w:rsidRDefault="00C05F3F" w:rsidP="00085C16">
            <w:pPr>
              <w:widowControl w:val="0"/>
              <w:autoSpaceDE w:val="0"/>
              <w:autoSpaceDN w:val="0"/>
              <w:spacing w:before="41" w:after="0" w:line="240" w:lineRule="auto"/>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based</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clustering.</w:t>
            </w:r>
          </w:p>
        </w:tc>
      </w:tr>
      <w:tr w:rsidR="00C05F3F" w:rsidRPr="002E093D" w14:paraId="7CE5FB7C" w14:textId="77777777" w:rsidTr="002E093D">
        <w:trPr>
          <w:trHeight w:val="638"/>
        </w:trPr>
        <w:tc>
          <w:tcPr>
            <w:tcW w:w="961" w:type="dxa"/>
          </w:tcPr>
          <w:p w14:paraId="156A9B4F"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lastRenderedPageBreak/>
              <w:t>5.</w:t>
            </w:r>
          </w:p>
        </w:tc>
        <w:tc>
          <w:tcPr>
            <w:tcW w:w="2555" w:type="dxa"/>
          </w:tcPr>
          <w:p w14:paraId="35D4F486"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Time</w:t>
            </w:r>
            <w:r w:rsidRPr="002E093D">
              <w:rPr>
                <w:rFonts w:eastAsia="Times New Roman" w:cs="Times New Roman"/>
                <w:spacing w:val="-10"/>
                <w:kern w:val="0"/>
                <w:szCs w:val="22"/>
                <w:lang w:val="en-US"/>
                <w14:ligatures w14:val="none"/>
              </w:rPr>
              <w:t xml:space="preserve"> </w:t>
            </w:r>
            <w:r w:rsidRPr="002E093D">
              <w:rPr>
                <w:rFonts w:eastAsia="Times New Roman" w:cs="Times New Roman"/>
                <w:spacing w:val="-2"/>
                <w:kern w:val="0"/>
                <w:szCs w:val="22"/>
                <w:lang w:val="en-US"/>
                <w14:ligatures w14:val="none"/>
              </w:rPr>
              <w:t>series</w:t>
            </w:r>
          </w:p>
        </w:tc>
        <w:tc>
          <w:tcPr>
            <w:tcW w:w="6070" w:type="dxa"/>
          </w:tcPr>
          <w:p w14:paraId="45B595D1" w14:textId="77777777" w:rsidR="00C05F3F" w:rsidRPr="002E093D" w:rsidRDefault="00C05F3F" w:rsidP="00085C16">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Autoregressive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integrated</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moving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average</w:t>
            </w:r>
            <w:r w:rsidRPr="002E093D">
              <w:rPr>
                <w:rFonts w:eastAsia="Times New Roman" w:cs="Times New Roman"/>
                <w:spacing w:val="-6"/>
                <w:kern w:val="0"/>
                <w:szCs w:val="22"/>
                <w:lang w:val="en-US"/>
                <w14:ligatures w14:val="none"/>
              </w:rPr>
              <w:t xml:space="preserve"> </w:t>
            </w:r>
            <w:r w:rsidRPr="002E093D">
              <w:rPr>
                <w:rFonts w:eastAsia="Times New Roman" w:cs="Times New Roman"/>
                <w:spacing w:val="-2"/>
                <w:kern w:val="0"/>
                <w:szCs w:val="22"/>
                <w:lang w:val="en-US"/>
                <w14:ligatures w14:val="none"/>
              </w:rPr>
              <w:t>(ARIMA),</w:t>
            </w:r>
          </w:p>
          <w:p w14:paraId="6241444C" w14:textId="77777777" w:rsidR="00C05F3F" w:rsidRPr="002E093D" w:rsidRDefault="00C05F3F" w:rsidP="00085C16">
            <w:pPr>
              <w:widowControl w:val="0"/>
              <w:autoSpaceDE w:val="0"/>
              <w:autoSpaceDN w:val="0"/>
              <w:spacing w:before="45" w:after="0" w:line="240" w:lineRule="auto"/>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exponential</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smoothing,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seasonal</w:t>
            </w:r>
            <w:r w:rsidRPr="002E093D">
              <w:rPr>
                <w:rFonts w:eastAsia="Times New Roman" w:cs="Times New Roman"/>
                <w:spacing w:val="-11"/>
                <w:kern w:val="0"/>
                <w:szCs w:val="22"/>
                <w:lang w:val="en-US"/>
                <w14:ligatures w14:val="none"/>
              </w:rPr>
              <w:t xml:space="preserve"> </w:t>
            </w:r>
            <w:r w:rsidRPr="002E093D">
              <w:rPr>
                <w:rFonts w:eastAsia="Times New Roman" w:cs="Times New Roman"/>
                <w:spacing w:val="-2"/>
                <w:kern w:val="0"/>
                <w:szCs w:val="22"/>
                <w:lang w:val="en-US"/>
                <w14:ligatures w14:val="none"/>
              </w:rPr>
              <w:t>decomposition.</w:t>
            </w:r>
          </w:p>
        </w:tc>
      </w:tr>
      <w:tr w:rsidR="00C05F3F" w:rsidRPr="002E093D" w14:paraId="103DF5F0" w14:textId="77777777" w:rsidTr="002E093D">
        <w:trPr>
          <w:trHeight w:val="633"/>
        </w:trPr>
        <w:tc>
          <w:tcPr>
            <w:tcW w:w="961" w:type="dxa"/>
          </w:tcPr>
          <w:p w14:paraId="1DEDC91F"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6.</w:t>
            </w:r>
          </w:p>
        </w:tc>
        <w:tc>
          <w:tcPr>
            <w:tcW w:w="2555" w:type="dxa"/>
          </w:tcPr>
          <w:p w14:paraId="46497484"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Decision</w:t>
            </w:r>
            <w:r w:rsidRPr="002E093D">
              <w:rPr>
                <w:rFonts w:eastAsia="Times New Roman" w:cs="Times New Roman"/>
                <w:spacing w:val="-8"/>
                <w:kern w:val="0"/>
                <w:szCs w:val="22"/>
                <w:lang w:val="en-US"/>
                <w14:ligatures w14:val="none"/>
              </w:rPr>
              <w:t xml:space="preserve"> </w:t>
            </w:r>
            <w:r w:rsidRPr="002E093D">
              <w:rPr>
                <w:rFonts w:eastAsia="Times New Roman" w:cs="Times New Roman"/>
                <w:spacing w:val="-4"/>
                <w:kern w:val="0"/>
                <w:szCs w:val="22"/>
                <w:lang w:val="en-US"/>
                <w14:ligatures w14:val="none"/>
              </w:rPr>
              <w:t>tree</w:t>
            </w:r>
          </w:p>
        </w:tc>
        <w:tc>
          <w:tcPr>
            <w:tcW w:w="6070" w:type="dxa"/>
          </w:tcPr>
          <w:p w14:paraId="0B07C605" w14:textId="77777777" w:rsidR="00C05F3F" w:rsidRPr="002E093D" w:rsidRDefault="00C05F3F" w:rsidP="00085C16">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Classification</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Regression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Trees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(CART),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Chi-</w:t>
            </w:r>
            <w:r w:rsidRPr="002E093D">
              <w:rPr>
                <w:rFonts w:eastAsia="Times New Roman" w:cs="Times New Roman"/>
                <w:spacing w:val="-2"/>
                <w:kern w:val="0"/>
                <w:szCs w:val="22"/>
                <w:lang w:val="en-US"/>
                <w14:ligatures w14:val="none"/>
              </w:rPr>
              <w:t>squared</w:t>
            </w:r>
          </w:p>
          <w:p w14:paraId="44446E08" w14:textId="77777777" w:rsidR="00C05F3F" w:rsidRPr="002E093D" w:rsidRDefault="00C05F3F" w:rsidP="00085C16">
            <w:pPr>
              <w:widowControl w:val="0"/>
              <w:autoSpaceDE w:val="0"/>
              <w:autoSpaceDN w:val="0"/>
              <w:spacing w:before="41" w:after="0" w:line="240" w:lineRule="auto"/>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Automatic</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Interaction</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Detection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(CHAID),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ID3,</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C4.5.</w:t>
            </w:r>
          </w:p>
        </w:tc>
      </w:tr>
      <w:tr w:rsidR="00C05F3F" w:rsidRPr="002E093D" w14:paraId="07FF899D" w14:textId="77777777" w:rsidTr="002E093D">
        <w:trPr>
          <w:trHeight w:val="316"/>
        </w:trPr>
        <w:tc>
          <w:tcPr>
            <w:tcW w:w="961" w:type="dxa"/>
          </w:tcPr>
          <w:p w14:paraId="3410A12D" w14:textId="77777777" w:rsidR="00C05F3F" w:rsidRPr="002E093D" w:rsidRDefault="00C05F3F" w:rsidP="00C05F3F">
            <w:pPr>
              <w:widowControl w:val="0"/>
              <w:autoSpaceDE w:val="0"/>
              <w:autoSpaceDN w:val="0"/>
              <w:spacing w:after="0" w:line="268" w:lineRule="exact"/>
              <w:ind w:right="289"/>
              <w:jc w:val="center"/>
              <w:rPr>
                <w:rFonts w:eastAsia="Times New Roman" w:cs="Times New Roman"/>
                <w:kern w:val="0"/>
                <w:szCs w:val="22"/>
                <w:lang w:val="en-US"/>
                <w14:ligatures w14:val="none"/>
              </w:rPr>
            </w:pPr>
            <w:r w:rsidRPr="002E093D">
              <w:rPr>
                <w:rFonts w:eastAsia="Times New Roman" w:cs="Times New Roman"/>
                <w:spacing w:val="-5"/>
                <w:kern w:val="0"/>
                <w:szCs w:val="22"/>
                <w:lang w:val="en-US"/>
                <w14:ligatures w14:val="none"/>
              </w:rPr>
              <w:t>7.</w:t>
            </w:r>
          </w:p>
        </w:tc>
        <w:tc>
          <w:tcPr>
            <w:tcW w:w="2555" w:type="dxa"/>
          </w:tcPr>
          <w:p w14:paraId="7D03FC88" w14:textId="77777777" w:rsidR="00C05F3F" w:rsidRPr="002E093D" w:rsidRDefault="00C05F3F" w:rsidP="00C05F3F">
            <w:pPr>
              <w:widowControl w:val="0"/>
              <w:autoSpaceDE w:val="0"/>
              <w:autoSpaceDN w:val="0"/>
              <w:spacing w:after="0" w:line="268" w:lineRule="exact"/>
              <w:jc w:val="center"/>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Ensemble</w:t>
            </w:r>
          </w:p>
        </w:tc>
        <w:tc>
          <w:tcPr>
            <w:tcW w:w="6070" w:type="dxa"/>
          </w:tcPr>
          <w:p w14:paraId="1CFBEEA9" w14:textId="77777777" w:rsidR="00C05F3F" w:rsidRPr="002E093D" w:rsidRDefault="00C05F3F" w:rsidP="00085C16">
            <w:pPr>
              <w:widowControl w:val="0"/>
              <w:autoSpaceDE w:val="0"/>
              <w:autoSpaceDN w:val="0"/>
              <w:spacing w:after="0" w:line="268" w:lineRule="exact"/>
              <w:ind w:right="1276"/>
              <w:jc w:val="center"/>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Bagging,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boosting,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stacking, 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random</w:t>
            </w:r>
            <w:r w:rsidRPr="002E093D">
              <w:rPr>
                <w:rFonts w:eastAsia="Times New Roman" w:cs="Times New Roman"/>
                <w:spacing w:val="-7"/>
                <w:kern w:val="0"/>
                <w:szCs w:val="22"/>
                <w:lang w:val="en-US"/>
                <w14:ligatures w14:val="none"/>
              </w:rPr>
              <w:t xml:space="preserve"> </w:t>
            </w:r>
            <w:r w:rsidRPr="002E093D">
              <w:rPr>
                <w:rFonts w:eastAsia="Times New Roman" w:cs="Times New Roman"/>
                <w:spacing w:val="-2"/>
                <w:kern w:val="0"/>
                <w:szCs w:val="22"/>
                <w:lang w:val="en-US"/>
                <w14:ligatures w14:val="none"/>
              </w:rPr>
              <w:t>forest.</w:t>
            </w:r>
          </w:p>
        </w:tc>
      </w:tr>
    </w:tbl>
    <w:p w14:paraId="714EF2B2"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7CC18C5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Predictive modeling is a statistical</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 xml:space="preserve">technique used to predict the outcome of future events based on historical data. It involves building a mathematical model that takes relevant input variables and generates a predicted output variable. Machine learning algorithms are used to train and improve these models to help you make better decisions. Predictive modeling is used in many industries and applications and can solve </w:t>
      </w:r>
      <w:hyperlink r:id="rId44">
        <w:r w:rsidRPr="002E093D">
          <w:rPr>
            <w:rFonts w:eastAsia="Times New Roman" w:cs="Times New Roman"/>
            <w:kern w:val="0"/>
            <w:lang w:val="en-US"/>
            <w14:ligatures w14:val="none"/>
          </w:rPr>
          <w:t>a wide range of issues,</w:t>
        </w:r>
      </w:hyperlink>
      <w:r w:rsidRPr="002E093D">
        <w:rPr>
          <w:rFonts w:eastAsia="Times New Roman" w:cs="Times New Roman"/>
          <w:kern w:val="0"/>
          <w:lang w:val="en-US"/>
          <w14:ligatures w14:val="none"/>
        </w:rPr>
        <w:t xml:space="preserve"> such as fraud detection, customer segmentation, disease diagnosis, and stock price prediction.</w:t>
      </w:r>
    </w:p>
    <w:p w14:paraId="4D58DE6E"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Model</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Types and</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Algorithms</w:t>
      </w:r>
    </w:p>
    <w:p w14:paraId="655A0B4F" w14:textId="67887056"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The chart </w:t>
      </w:r>
      <w:r w:rsidR="0026444C">
        <w:rPr>
          <w:rFonts w:eastAsia="Times New Roman" w:cs="Times New Roman"/>
          <w:kern w:val="0"/>
          <w:lang w:val="en-US"/>
          <w14:ligatures w14:val="none"/>
        </w:rPr>
        <w:t>above</w:t>
      </w:r>
      <w:r w:rsidRPr="002E093D">
        <w:rPr>
          <w:rFonts w:eastAsia="Times New Roman" w:cs="Times New Roman"/>
          <w:kern w:val="0"/>
          <w:lang w:val="en-US"/>
          <w14:ligatures w14:val="none"/>
        </w:rPr>
        <w:t xml:space="preserve"> lists the 7 key types of predictive models and provides examples of predictive modeling techniques or algorithms used for each type. The two most commonly employed predictive modeling methods are regression and neural networks. The accuracy of </w:t>
      </w:r>
      <w:hyperlink r:id="rId45">
        <w:r w:rsidRPr="002E093D">
          <w:rPr>
            <w:rFonts w:eastAsia="Times New Roman" w:cs="Times New Roman"/>
            <w:kern w:val="0"/>
            <w:lang w:val="en-US"/>
            <w14:ligatures w14:val="none"/>
          </w:rPr>
          <w:t>predictive</w:t>
        </w:r>
      </w:hyperlink>
      <w:r w:rsidRPr="002E093D">
        <w:rPr>
          <w:rFonts w:eastAsia="Times New Roman" w:cs="Times New Roman"/>
          <w:kern w:val="0"/>
          <w:lang w:val="en-US"/>
          <w14:ligatures w14:val="none"/>
        </w:rPr>
        <w:t xml:space="preserve"> </w:t>
      </w:r>
      <w:hyperlink r:id="rId46">
        <w:r w:rsidRPr="002E093D">
          <w:rPr>
            <w:rFonts w:eastAsia="Times New Roman" w:cs="Times New Roman"/>
            <w:kern w:val="0"/>
            <w:lang w:val="en-US"/>
            <w14:ligatures w14:val="none"/>
          </w:rPr>
          <w:t>analytics</w:t>
        </w:r>
      </w:hyperlink>
      <w:r w:rsidRPr="002E093D">
        <w:rPr>
          <w:rFonts w:eastAsia="Times New Roman" w:cs="Times New Roman"/>
          <w:kern w:val="0"/>
          <w:lang w:val="en-US"/>
          <w14:ligatures w14:val="none"/>
        </w:rPr>
        <w:t xml:space="preserve"> and every predictive model depends on several factors, including the quality of your data, your choice of variables, and your model's assumptions.</w:t>
      </w:r>
    </w:p>
    <w:p w14:paraId="4A70BE6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Now we’ll describe these predictive models and the key algorithms or techniques used for each and show simple examples of how you might visualize optimal model predictions.</w:t>
      </w:r>
    </w:p>
    <w:p w14:paraId="6244393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1.</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Regression</w:t>
      </w:r>
    </w:p>
    <w:p w14:paraId="6E53289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Regression models are used to predict a continuous numerical value based on one or more input variables. The goal of a regression model is to identify the relationship between the input variables and the output variable, and use that relationship to make predictions about the output variable. Regression models are commonly used in various fields, including </w:t>
      </w:r>
      <w:hyperlink r:id="rId47">
        <w:r w:rsidRPr="002E093D">
          <w:rPr>
            <w:rFonts w:eastAsia="Times New Roman" w:cs="Times New Roman"/>
            <w:kern w:val="0"/>
            <w:lang w:val="en-US"/>
            <w14:ligatures w14:val="none"/>
          </w:rPr>
          <w:t>financial analysis,</w:t>
        </w:r>
      </w:hyperlink>
      <w:r w:rsidRPr="002E093D">
        <w:rPr>
          <w:rFonts w:eastAsia="Times New Roman" w:cs="Times New Roman"/>
          <w:kern w:val="0"/>
          <w:lang w:val="en-US"/>
          <w14:ligatures w14:val="none"/>
        </w:rPr>
        <w:t xml:space="preserve"> economics, and engineering, to predict outcomes such as sales, stock prices, and temperatures.</w:t>
      </w:r>
    </w:p>
    <w:p w14:paraId="0748817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lastRenderedPageBreak/>
        <w:drawing>
          <wp:anchor distT="0" distB="0" distL="0" distR="0" simplePos="0" relativeHeight="251660288" behindDoc="1" locked="0" layoutInCell="1" allowOverlap="1" wp14:anchorId="0EAF22A2" wp14:editId="6FD06050">
            <wp:simplePos x="0" y="0"/>
            <wp:positionH relativeFrom="page">
              <wp:posOffset>2210435</wp:posOffset>
            </wp:positionH>
            <wp:positionV relativeFrom="paragraph">
              <wp:posOffset>182245</wp:posOffset>
            </wp:positionV>
            <wp:extent cx="3119755" cy="274320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8" cstate="print"/>
                    <a:stretch>
                      <a:fillRect/>
                    </a:stretch>
                  </pic:blipFill>
                  <pic:spPr>
                    <a:xfrm>
                      <a:off x="0" y="0"/>
                      <a:ext cx="3119761" cy="2743200"/>
                    </a:xfrm>
                    <a:prstGeom prst="rect">
                      <a:avLst/>
                    </a:prstGeom>
                  </pic:spPr>
                </pic:pic>
              </a:graphicData>
            </a:graphic>
          </wp:anchor>
        </w:drawing>
      </w:r>
    </w:p>
    <w:p w14:paraId="039AB79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1814EFA"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Regression</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model</w:t>
      </w:r>
      <w:r w:rsidRPr="002E093D">
        <w:rPr>
          <w:rFonts w:eastAsia="Times New Roman" w:cs="Times New Roman"/>
          <w:b/>
          <w:bCs/>
          <w:spacing w:val="-7"/>
          <w:kern w:val="0"/>
          <w:lang w:val="en-US"/>
          <w14:ligatures w14:val="none"/>
        </w:rPr>
        <w:t xml:space="preserve"> </w:t>
      </w:r>
      <w:r w:rsidRPr="002E093D">
        <w:rPr>
          <w:rFonts w:eastAsia="Times New Roman" w:cs="Times New Roman"/>
          <w:b/>
          <w:bCs/>
          <w:spacing w:val="-2"/>
          <w:kern w:val="0"/>
          <w:lang w:val="en-US"/>
          <w14:ligatures w14:val="none"/>
        </w:rPr>
        <w:t>algorithms:</w:t>
      </w:r>
    </w:p>
    <w:p w14:paraId="38BFBF16" w14:textId="77777777" w:rsidR="00C05F3F" w:rsidRPr="002E093D" w:rsidRDefault="00C05F3F" w:rsidP="00C05F3F">
      <w:pPr>
        <w:widowControl w:val="0"/>
        <w:numPr>
          <w:ilvl w:val="1"/>
          <w:numId w:val="15"/>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Linear regression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models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assume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that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there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linear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relationship</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between</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input variables and the output variable.</w:t>
      </w:r>
    </w:p>
    <w:p w14:paraId="2F1288E8" w14:textId="77777777" w:rsidR="00C05F3F" w:rsidRPr="002E093D" w:rsidRDefault="00C05F3F" w:rsidP="00C05F3F">
      <w:pPr>
        <w:widowControl w:val="0"/>
        <w:numPr>
          <w:ilvl w:val="1"/>
          <w:numId w:val="15"/>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Polynomial</w:t>
      </w:r>
      <w:r w:rsidRPr="002E093D">
        <w:rPr>
          <w:rFonts w:eastAsia="Times New Roman" w:cs="Times New Roman"/>
          <w:spacing w:val="-13"/>
          <w:kern w:val="0"/>
          <w:szCs w:val="22"/>
          <w:lang w:val="en-US"/>
          <w14:ligatures w14:val="none"/>
        </w:rPr>
        <w:t xml:space="preserve"> </w:t>
      </w:r>
      <w:r w:rsidRPr="002E093D">
        <w:rPr>
          <w:rFonts w:eastAsia="Times New Roman" w:cs="Times New Roman"/>
          <w:kern w:val="0"/>
          <w:szCs w:val="22"/>
          <w:lang w:val="en-US"/>
          <w14:ligatures w14:val="none"/>
        </w:rPr>
        <w:t>regression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models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assume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non-linear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relationship</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between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input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output.</w:t>
      </w:r>
    </w:p>
    <w:p w14:paraId="751B04EB" w14:textId="77777777" w:rsidR="00C05F3F" w:rsidRPr="002E093D" w:rsidRDefault="00C05F3F" w:rsidP="00C05F3F">
      <w:pPr>
        <w:widowControl w:val="0"/>
        <w:numPr>
          <w:ilvl w:val="1"/>
          <w:numId w:val="15"/>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Logistic</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regression models are used for binary classification problems, where the output variable is either 0 or 1.</w:t>
      </w:r>
    </w:p>
    <w:p w14:paraId="034BA01E" w14:textId="77777777" w:rsidR="00C05F3F" w:rsidRPr="002E093D" w:rsidRDefault="00C05F3F" w:rsidP="00702067">
      <w:pPr>
        <w:widowControl w:val="0"/>
        <w:numPr>
          <w:ilvl w:val="0"/>
          <w:numId w:val="8"/>
        </w:numPr>
        <w:tabs>
          <w:tab w:val="left" w:pos="1080"/>
        </w:tabs>
        <w:autoSpaceDE w:val="0"/>
        <w:autoSpaceDN w:val="0"/>
        <w:spacing w:before="120" w:after="120" w:line="360" w:lineRule="auto"/>
        <w:ind w:left="0" w:hanging="36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Neural</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Network</w:t>
      </w:r>
    </w:p>
    <w:p w14:paraId="074A4EB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Neural network models are a type of</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predictive modeling technique inspired by</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the structure and function of</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the human brain. The goal</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these models is to learn complex relationships between input variables and output variables, and use that information to make predictions. Neural network models are often used in fields such as image recognition, natural language processing, and speech recognition, to make predictions such as object recognition, sentiment analysis, and speech transcription.</w:t>
      </w:r>
    </w:p>
    <w:p w14:paraId="48BA24E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lastRenderedPageBreak/>
        <w:drawing>
          <wp:anchor distT="0" distB="0" distL="0" distR="0" simplePos="0" relativeHeight="251661312" behindDoc="1" locked="0" layoutInCell="1" allowOverlap="1" wp14:anchorId="280BD77F" wp14:editId="6956F57B">
            <wp:simplePos x="0" y="0"/>
            <wp:positionH relativeFrom="page">
              <wp:posOffset>2733675</wp:posOffset>
            </wp:positionH>
            <wp:positionV relativeFrom="paragraph">
              <wp:posOffset>182880</wp:posOffset>
            </wp:positionV>
            <wp:extent cx="1847215" cy="23622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9" cstate="print"/>
                    <a:stretch>
                      <a:fillRect/>
                    </a:stretch>
                  </pic:blipFill>
                  <pic:spPr>
                    <a:xfrm>
                      <a:off x="0" y="0"/>
                      <a:ext cx="1847208" cy="2362200"/>
                    </a:xfrm>
                    <a:prstGeom prst="rect">
                      <a:avLst/>
                    </a:prstGeom>
                  </pic:spPr>
                </pic:pic>
              </a:graphicData>
            </a:graphic>
          </wp:anchor>
        </w:drawing>
      </w:r>
    </w:p>
    <w:p w14:paraId="2825EC9A"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Neural</w:t>
      </w:r>
      <w:r w:rsidRPr="002E093D">
        <w:rPr>
          <w:rFonts w:eastAsia="Times New Roman" w:cs="Times New Roman"/>
          <w:b/>
          <w:bCs/>
          <w:spacing w:val="-7"/>
          <w:kern w:val="0"/>
          <w:lang w:val="en-US"/>
          <w14:ligatures w14:val="none"/>
        </w:rPr>
        <w:t xml:space="preserve"> </w:t>
      </w:r>
      <w:r w:rsidRPr="002E093D">
        <w:rPr>
          <w:rFonts w:eastAsia="Times New Roman" w:cs="Times New Roman"/>
          <w:b/>
          <w:bCs/>
          <w:kern w:val="0"/>
          <w:lang w:val="en-US"/>
          <w14:ligatures w14:val="none"/>
        </w:rPr>
        <w:t>network model</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algorithms:</w:t>
      </w:r>
    </w:p>
    <w:p w14:paraId="51F299D3"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Multilayer Perceptron (MLP) consists of multiple layers of nodes, including an input layer, one or more hidden layers, and an output layer. The nodes in each layer perform a mathematical</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operation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input data, with</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output</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one layer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serving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the input for the next layer. The weights between the nodes are adjusted during training using backpropagation to minimize the error between the predicted output and the actual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output. MLP is a versatile algorithm that can be used for a wide range of predictive modeling tasks, including classification, regression, and pattern recognition.</w:t>
      </w:r>
    </w:p>
    <w:p w14:paraId="6304113C"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Convolutional neural networks (CNN) are commonly used for image recognition tasks, with each layer processing increasingly complex features of the image.</w:t>
      </w:r>
    </w:p>
    <w:p w14:paraId="2E1625FB"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Recurrent neural networks (RNN) are used for sequential data, such as natural language processing, and incorporate feedback loops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that allow previous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output to be used as input for the next prediction.</w:t>
      </w:r>
    </w:p>
    <w:p w14:paraId="22BBD957"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Long Short-Term Memory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(LSTM) is a type of RNN that addresses the vanishing gradient problem and is particularly useful for learning long-term dependencies in sequential data.</w:t>
      </w:r>
    </w:p>
    <w:p w14:paraId="223B1504"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Back propagation is a common algorithm used to train neural networks by adjusting the weights between nodes in the network based on the error between the predicted output and the actual output.</w:t>
      </w:r>
    </w:p>
    <w:p w14:paraId="4FA20BF9"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Feedforward neural networks consist of layers of nodes that process information from previous layers, with each node performing a mathematical operation on the input data.</w:t>
      </w:r>
    </w:p>
    <w:p w14:paraId="16B24147"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Autoencoder is used for unsupervised learning, where the network is trained to reconstruct the input data and can be used for tasks such as dimensionality reduction and anomaly detection.</w:t>
      </w:r>
    </w:p>
    <w:p w14:paraId="4F7EF0E5"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Generative Adversarial Networks (GAN) involves two neural networks, one that generates synthetic data and another that discriminates between real and synthetic data, and is commonly used for tasks </w:t>
      </w:r>
      <w:r w:rsidRPr="002E093D">
        <w:rPr>
          <w:rFonts w:eastAsia="Times New Roman" w:cs="Times New Roman"/>
          <w:kern w:val="0"/>
          <w:szCs w:val="22"/>
          <w:lang w:val="en-US"/>
          <w14:ligatures w14:val="none"/>
        </w:rPr>
        <w:lastRenderedPageBreak/>
        <w:t>such as image generation and data synthesis.</w:t>
      </w:r>
    </w:p>
    <w:p w14:paraId="53EC728F" w14:textId="77777777" w:rsidR="00C05F3F" w:rsidRPr="002E093D" w:rsidRDefault="00C05F3F" w:rsidP="00C05F3F">
      <w:pPr>
        <w:widowControl w:val="0"/>
        <w:numPr>
          <w:ilvl w:val="0"/>
          <w:numId w:val="8"/>
        </w:numPr>
        <w:tabs>
          <w:tab w:val="left" w:pos="1325"/>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Classification</w:t>
      </w:r>
    </w:p>
    <w:p w14:paraId="30F3AAF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Classification models are used to classify data into one or more categories based on one or more input variables. Classification models identify the relationship between the input variables and the output variable, and use that relationship to accurately classify new data into the appropriate category. Classification models are commonly used in fields like marketing, healthcare, and computer vision,</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to classify</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such</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spam</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emails, medical</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diagnoses, and image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recognition.</w:t>
      </w:r>
    </w:p>
    <w:p w14:paraId="0EF2CFD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drawing>
          <wp:anchor distT="0" distB="0" distL="0" distR="0" simplePos="0" relativeHeight="251662336" behindDoc="1" locked="0" layoutInCell="1" allowOverlap="1" wp14:anchorId="4814616D" wp14:editId="50EA6219">
            <wp:simplePos x="0" y="0"/>
            <wp:positionH relativeFrom="page">
              <wp:posOffset>2778125</wp:posOffset>
            </wp:positionH>
            <wp:positionV relativeFrom="paragraph">
              <wp:posOffset>181610</wp:posOffset>
            </wp:positionV>
            <wp:extent cx="2587625" cy="259080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50" cstate="print"/>
                    <a:stretch>
                      <a:fillRect/>
                    </a:stretch>
                  </pic:blipFill>
                  <pic:spPr>
                    <a:xfrm>
                      <a:off x="0" y="0"/>
                      <a:ext cx="2587918" cy="2590800"/>
                    </a:xfrm>
                    <a:prstGeom prst="rect">
                      <a:avLst/>
                    </a:prstGeom>
                  </pic:spPr>
                </pic:pic>
              </a:graphicData>
            </a:graphic>
          </wp:anchor>
        </w:drawing>
      </w:r>
    </w:p>
    <w:p w14:paraId="141BA26E"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Classification</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model</w:t>
      </w:r>
      <w:r w:rsidRPr="002E093D">
        <w:rPr>
          <w:rFonts w:eastAsia="Times New Roman" w:cs="Times New Roman"/>
          <w:b/>
          <w:bCs/>
          <w:spacing w:val="-7"/>
          <w:kern w:val="0"/>
          <w:lang w:val="en-US"/>
          <w14:ligatures w14:val="none"/>
        </w:rPr>
        <w:t xml:space="preserve"> </w:t>
      </w:r>
      <w:r w:rsidRPr="002E093D">
        <w:rPr>
          <w:rFonts w:eastAsia="Times New Roman" w:cs="Times New Roman"/>
          <w:b/>
          <w:bCs/>
          <w:spacing w:val="-2"/>
          <w:kern w:val="0"/>
          <w:lang w:val="en-US"/>
          <w14:ligatures w14:val="none"/>
        </w:rPr>
        <w:t>algorithms:</w:t>
      </w:r>
    </w:p>
    <w:p w14:paraId="03330219" w14:textId="77777777" w:rsidR="00C05F3F" w:rsidRPr="002E093D" w:rsidRDefault="00C05F3F" w:rsidP="00C05F3F">
      <w:pPr>
        <w:widowControl w:val="0"/>
        <w:numPr>
          <w:ilvl w:val="0"/>
          <w:numId w:val="16"/>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Decision trees are a graphical representation of a set of rules used to</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make decisions based on a series of if-then statements.</w:t>
      </w:r>
    </w:p>
    <w:p w14:paraId="56E42C08" w14:textId="77777777" w:rsidR="00C05F3F" w:rsidRPr="002E093D" w:rsidRDefault="00C05F3F" w:rsidP="00C05F3F">
      <w:pPr>
        <w:widowControl w:val="0"/>
        <w:numPr>
          <w:ilvl w:val="0"/>
          <w:numId w:val="16"/>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Random</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forests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are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ensemble method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that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combines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multiple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decision</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trees</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to improve accuracy and reduce errors.</w:t>
      </w:r>
    </w:p>
    <w:p w14:paraId="09A54DEC" w14:textId="77777777" w:rsidR="00C05F3F" w:rsidRPr="002E093D" w:rsidRDefault="00C05F3F" w:rsidP="00C05F3F">
      <w:pPr>
        <w:widowControl w:val="0"/>
        <w:numPr>
          <w:ilvl w:val="0"/>
          <w:numId w:val="16"/>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Naive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Bayes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probabilistic</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model</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that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assumes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independence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between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input</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2"/>
          <w:kern w:val="0"/>
          <w:szCs w:val="22"/>
          <w:lang w:val="en-US"/>
          <w14:ligatures w14:val="none"/>
        </w:rPr>
        <w:t>variables</w:t>
      </w:r>
    </w:p>
    <w:p w14:paraId="25AB1946" w14:textId="77777777" w:rsidR="00C05F3F" w:rsidRPr="002E093D" w:rsidRDefault="00C05F3F" w:rsidP="00C05F3F">
      <w:pPr>
        <w:widowControl w:val="0"/>
        <w:numPr>
          <w:ilvl w:val="0"/>
          <w:numId w:val="16"/>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Support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vector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machines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(SVM)</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k-nearest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neighbors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(KNN) are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distance-based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models that use mathematical algorithms to classify data.</w:t>
      </w:r>
    </w:p>
    <w:p w14:paraId="2FF5514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713C934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3BEB9769" w14:textId="77777777" w:rsidR="00C05F3F" w:rsidRPr="002E093D" w:rsidRDefault="00C05F3F" w:rsidP="00C05F3F">
      <w:pPr>
        <w:widowControl w:val="0"/>
        <w:numPr>
          <w:ilvl w:val="0"/>
          <w:numId w:val="8"/>
        </w:numPr>
        <w:tabs>
          <w:tab w:val="left" w:pos="1325"/>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Clustering</w:t>
      </w:r>
    </w:p>
    <w:p w14:paraId="581C780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Clustering models are used to group data points together based on similarities in their input variables. The goal of a clustering model is to identify patterns and relationships within the data that are not </w:t>
      </w:r>
      <w:r w:rsidRPr="002E093D">
        <w:rPr>
          <w:rFonts w:eastAsia="Times New Roman" w:cs="Times New Roman"/>
          <w:kern w:val="0"/>
          <w:lang w:val="en-US"/>
          <w14:ligatures w14:val="none"/>
        </w:rPr>
        <w:lastRenderedPageBreak/>
        <w:t>immediately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apparent, and group similar data points into clusters. Clustering models are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typically</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used for</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customer</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segmentation, market research,</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 image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segmentation,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to group data such as customer behavior, market trends, and image pixels.</w:t>
      </w:r>
    </w:p>
    <w:p w14:paraId="5735791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12"/>
          <w:lang w:val="en-US"/>
          <w14:ligatures w14:val="none"/>
        </w:rPr>
      </w:pPr>
      <w:r w:rsidRPr="002E093D">
        <w:rPr>
          <w:rFonts w:eastAsia="Times New Roman" w:cs="Times New Roman"/>
          <w:noProof/>
          <w:kern w:val="0"/>
          <w:lang w:val="en-US"/>
          <w14:ligatures w14:val="none"/>
        </w:rPr>
        <w:drawing>
          <wp:anchor distT="0" distB="0" distL="0" distR="0" simplePos="0" relativeHeight="251663360" behindDoc="1" locked="0" layoutInCell="1" allowOverlap="1" wp14:anchorId="4AC22835" wp14:editId="158D4BE7">
            <wp:simplePos x="0" y="0"/>
            <wp:positionH relativeFrom="page">
              <wp:posOffset>3179445</wp:posOffset>
            </wp:positionH>
            <wp:positionV relativeFrom="paragraph">
              <wp:posOffset>106680</wp:posOffset>
            </wp:positionV>
            <wp:extent cx="1983105" cy="228600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51" cstate="print"/>
                    <a:stretch>
                      <a:fillRect/>
                    </a:stretch>
                  </pic:blipFill>
                  <pic:spPr>
                    <a:xfrm>
                      <a:off x="0" y="0"/>
                      <a:ext cx="1983188" cy="2286000"/>
                    </a:xfrm>
                    <a:prstGeom prst="rect">
                      <a:avLst/>
                    </a:prstGeom>
                  </pic:spPr>
                </pic:pic>
              </a:graphicData>
            </a:graphic>
          </wp:anchor>
        </w:drawing>
      </w:r>
    </w:p>
    <w:p w14:paraId="3972307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CB9C394"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Clustering</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model</w:t>
      </w:r>
      <w:r w:rsidRPr="002E093D">
        <w:rPr>
          <w:rFonts w:eastAsia="Times New Roman" w:cs="Times New Roman"/>
          <w:b/>
          <w:bCs/>
          <w:spacing w:val="-7"/>
          <w:kern w:val="0"/>
          <w:lang w:val="en-US"/>
          <w14:ligatures w14:val="none"/>
        </w:rPr>
        <w:t xml:space="preserve"> </w:t>
      </w:r>
      <w:r w:rsidRPr="002E093D">
        <w:rPr>
          <w:rFonts w:eastAsia="Times New Roman" w:cs="Times New Roman"/>
          <w:b/>
          <w:bCs/>
          <w:spacing w:val="-2"/>
          <w:kern w:val="0"/>
          <w:lang w:val="en-US"/>
          <w14:ligatures w14:val="none"/>
        </w:rPr>
        <w:t>algorithms:</w:t>
      </w:r>
    </w:p>
    <w:p w14:paraId="2D91051F" w14:textId="77777777" w:rsidR="00C05F3F" w:rsidRPr="002E093D" w:rsidRDefault="00C05F3F" w:rsidP="00C05F3F">
      <w:pPr>
        <w:widowControl w:val="0"/>
        <w:numPr>
          <w:ilvl w:val="0"/>
          <w:numId w:val="17"/>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K-means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clustering is a popular method that partitions the data into k clusters based on</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the distances between data points.</w:t>
      </w:r>
    </w:p>
    <w:p w14:paraId="2F7E2F95" w14:textId="77777777" w:rsidR="00C05F3F" w:rsidRPr="002E093D" w:rsidRDefault="00C05F3F" w:rsidP="00C05F3F">
      <w:pPr>
        <w:widowControl w:val="0"/>
        <w:numPr>
          <w:ilvl w:val="0"/>
          <w:numId w:val="17"/>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Hierarchical</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clustering</w:t>
      </w:r>
      <w:r w:rsidRPr="002E093D">
        <w:rPr>
          <w:rFonts w:eastAsia="Times New Roman" w:cs="Times New Roman"/>
          <w:spacing w:val="76"/>
          <w:kern w:val="0"/>
          <w:szCs w:val="22"/>
          <w:lang w:val="en-US"/>
          <w14:ligatures w14:val="none"/>
        </w:rPr>
        <w:t xml:space="preserve"> </w:t>
      </w:r>
      <w:r w:rsidRPr="002E093D">
        <w:rPr>
          <w:rFonts w:eastAsia="Times New Roman" w:cs="Times New Roman"/>
          <w:kern w:val="0"/>
          <w:szCs w:val="22"/>
          <w:lang w:val="en-US"/>
          <w14:ligatures w14:val="none"/>
        </w:rPr>
        <w:t>creates</w:t>
      </w:r>
      <w:r w:rsidRPr="002E093D">
        <w:rPr>
          <w:rFonts w:eastAsia="Times New Roman" w:cs="Times New Roman"/>
          <w:spacing w:val="74"/>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tree-like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structure</w:t>
      </w:r>
      <w:r w:rsidRPr="002E093D">
        <w:rPr>
          <w:rFonts w:eastAsia="Times New Roman" w:cs="Times New Roman"/>
          <w:spacing w:val="76"/>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73"/>
          <w:kern w:val="0"/>
          <w:szCs w:val="22"/>
          <w:lang w:val="en-US"/>
          <w14:ligatures w14:val="none"/>
        </w:rPr>
        <w:t xml:space="preserve"> </w:t>
      </w:r>
      <w:r w:rsidRPr="002E093D">
        <w:rPr>
          <w:rFonts w:eastAsia="Times New Roman" w:cs="Times New Roman"/>
          <w:kern w:val="0"/>
          <w:szCs w:val="22"/>
          <w:lang w:val="en-US"/>
          <w14:ligatures w14:val="none"/>
        </w:rPr>
        <w:t>nested</w:t>
      </w:r>
      <w:r w:rsidRPr="002E093D">
        <w:rPr>
          <w:rFonts w:eastAsia="Times New Roman" w:cs="Times New Roman"/>
          <w:spacing w:val="76"/>
          <w:kern w:val="0"/>
          <w:szCs w:val="22"/>
          <w:lang w:val="en-US"/>
          <w14:ligatures w14:val="none"/>
        </w:rPr>
        <w:t xml:space="preserve"> </w:t>
      </w:r>
      <w:r w:rsidRPr="002E093D">
        <w:rPr>
          <w:rFonts w:eastAsia="Times New Roman" w:cs="Times New Roman"/>
          <w:kern w:val="0"/>
          <w:szCs w:val="22"/>
          <w:lang w:val="en-US"/>
          <w14:ligatures w14:val="none"/>
        </w:rPr>
        <w:t>clusters</w:t>
      </w:r>
      <w:r w:rsidRPr="002E093D">
        <w:rPr>
          <w:rFonts w:eastAsia="Times New Roman" w:cs="Times New Roman"/>
          <w:spacing w:val="74"/>
          <w:kern w:val="0"/>
          <w:szCs w:val="22"/>
          <w:lang w:val="en-US"/>
          <w14:ligatures w14:val="none"/>
        </w:rPr>
        <w:t xml:space="preserve"> </w:t>
      </w:r>
      <w:r w:rsidRPr="002E093D">
        <w:rPr>
          <w:rFonts w:eastAsia="Times New Roman" w:cs="Times New Roman"/>
          <w:kern w:val="0"/>
          <w:szCs w:val="22"/>
          <w:lang w:val="en-US"/>
          <w14:ligatures w14:val="none"/>
        </w:rPr>
        <w:t>based</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72"/>
          <w:kern w:val="0"/>
          <w:szCs w:val="22"/>
          <w:lang w:val="en-US"/>
          <w14:ligatures w14:val="none"/>
        </w:rPr>
        <w:t xml:space="preserve"> </w:t>
      </w:r>
      <w:r w:rsidRPr="002E093D">
        <w:rPr>
          <w:rFonts w:eastAsia="Times New Roman" w:cs="Times New Roman"/>
          <w:kern w:val="0"/>
          <w:szCs w:val="22"/>
          <w:lang w:val="en-US"/>
          <w14:ligatures w14:val="none"/>
        </w:rPr>
        <w:t>the distances between data points.</w:t>
      </w:r>
    </w:p>
    <w:p w14:paraId="16F43F3F" w14:textId="77777777" w:rsidR="00C05F3F" w:rsidRPr="002E093D" w:rsidRDefault="00C05F3F" w:rsidP="00C05F3F">
      <w:pPr>
        <w:widowControl w:val="0"/>
        <w:numPr>
          <w:ilvl w:val="0"/>
          <w:numId w:val="17"/>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Density-based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clustering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groups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points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based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their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density</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 xml:space="preserve">particular </w:t>
      </w:r>
      <w:r w:rsidRPr="002E093D">
        <w:rPr>
          <w:rFonts w:eastAsia="Times New Roman" w:cs="Times New Roman"/>
          <w:spacing w:val="-2"/>
          <w:kern w:val="0"/>
          <w:szCs w:val="22"/>
          <w:lang w:val="en-US"/>
          <w14:ligatures w14:val="none"/>
        </w:rPr>
        <w:t>area.</w:t>
      </w:r>
    </w:p>
    <w:p w14:paraId="332B1EBE" w14:textId="77777777" w:rsidR="00C05F3F" w:rsidRPr="002E093D" w:rsidRDefault="00C05F3F" w:rsidP="00C05F3F">
      <w:pPr>
        <w:widowControl w:val="0"/>
        <w:numPr>
          <w:ilvl w:val="0"/>
          <w:numId w:val="8"/>
        </w:numPr>
        <w:tabs>
          <w:tab w:val="left" w:pos="1325"/>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Time</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series</w:t>
      </w:r>
    </w:p>
    <w:p w14:paraId="1847241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Time series models are used to analyze and forecast data that varies over time. Time series models help you identify patterns and trends in the data and use that information to make predictions about future values. Time series models are used in a wide variety of fields,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 xml:space="preserve">including </w:t>
      </w:r>
      <w:hyperlink r:id="rId52">
        <w:r w:rsidRPr="002E093D">
          <w:rPr>
            <w:rFonts w:eastAsia="Times New Roman" w:cs="Times New Roman"/>
            <w:kern w:val="0"/>
            <w:lang w:val="en-US"/>
            <w14:ligatures w14:val="none"/>
          </w:rPr>
          <w:t>financial analytics,</w:t>
        </w:r>
      </w:hyperlink>
      <w:r w:rsidRPr="002E093D">
        <w:rPr>
          <w:rFonts w:eastAsia="Times New Roman" w:cs="Times New Roman"/>
          <w:kern w:val="0"/>
          <w:lang w:val="en-US"/>
          <w14:ligatures w14:val="none"/>
        </w:rPr>
        <w:t xml:space="preserve"> economics, and weather forecasting, to predict outcomes such as stock prices, GDP growth, and temperatures.</w:t>
      </w:r>
    </w:p>
    <w:p w14:paraId="666DC7A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18"/>
          <w:lang w:val="en-US"/>
          <w14:ligatures w14:val="none"/>
        </w:rPr>
      </w:pPr>
    </w:p>
    <w:p w14:paraId="1C9237C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lastRenderedPageBreak/>
        <w:drawing>
          <wp:inline distT="0" distB="0" distL="0" distR="0" wp14:anchorId="68A59DCE" wp14:editId="34A3CD37">
            <wp:extent cx="3200400" cy="27432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3" cstate="print"/>
                    <a:stretch>
                      <a:fillRect/>
                    </a:stretch>
                  </pic:blipFill>
                  <pic:spPr>
                    <a:xfrm>
                      <a:off x="0" y="0"/>
                      <a:ext cx="3200642" cy="2743200"/>
                    </a:xfrm>
                    <a:prstGeom prst="rect">
                      <a:avLst/>
                    </a:prstGeom>
                  </pic:spPr>
                </pic:pic>
              </a:graphicData>
            </a:graphic>
          </wp:inline>
        </w:drawing>
      </w:r>
    </w:p>
    <w:p w14:paraId="30719CE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119D8085"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Time</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series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model</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2"/>
          <w:kern w:val="0"/>
          <w:lang w:val="en-US"/>
          <w14:ligatures w14:val="none"/>
        </w:rPr>
        <w:t>algorithms:</w:t>
      </w:r>
    </w:p>
    <w:p w14:paraId="62583B0B" w14:textId="77777777" w:rsidR="00C05F3F" w:rsidRPr="002E093D" w:rsidRDefault="00C05F3F" w:rsidP="00C05F3F">
      <w:pPr>
        <w:widowControl w:val="0"/>
        <w:numPr>
          <w:ilvl w:val="0"/>
          <w:numId w:val="1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Autoregressive integrated moving average (ARIMA) algorithms use previous values of</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 time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series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predict future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values,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taking into account</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factors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such</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as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seasonality,</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trends, and stationarity.</w:t>
      </w:r>
    </w:p>
    <w:p w14:paraId="6DDDEED5" w14:textId="77777777" w:rsidR="00C05F3F" w:rsidRPr="002E093D" w:rsidRDefault="00C05F3F" w:rsidP="00C05F3F">
      <w:pPr>
        <w:widowControl w:val="0"/>
        <w:numPr>
          <w:ilvl w:val="0"/>
          <w:numId w:val="1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Exponential</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smoothing algorithms use a weighted average of</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past observations to predict future values, and are particularly useful for short-term forecasting.</w:t>
      </w:r>
    </w:p>
    <w:p w14:paraId="76205969" w14:textId="77777777" w:rsidR="00C05F3F" w:rsidRPr="002E093D" w:rsidRDefault="00C05F3F" w:rsidP="00C05F3F">
      <w:pPr>
        <w:widowControl w:val="0"/>
        <w:numPr>
          <w:ilvl w:val="0"/>
          <w:numId w:val="1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Seasonal decomposition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algorithms decompose the time series into seasonal, trend, and residual components, and then use those components to make predictions.</w:t>
      </w:r>
    </w:p>
    <w:p w14:paraId="5213110C" w14:textId="77777777" w:rsidR="00C05F3F" w:rsidRPr="002E093D" w:rsidRDefault="00C05F3F" w:rsidP="00C05F3F">
      <w:pPr>
        <w:widowControl w:val="0"/>
        <w:numPr>
          <w:ilvl w:val="0"/>
          <w:numId w:val="8"/>
        </w:numPr>
        <w:tabs>
          <w:tab w:val="left" w:pos="1325"/>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Decision</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4"/>
          <w:kern w:val="0"/>
          <w:lang w:val="en-US"/>
          <w14:ligatures w14:val="none"/>
        </w:rPr>
        <w:t>Tree</w:t>
      </w:r>
    </w:p>
    <w:p w14:paraId="4081D59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Decision tree models use a tree-like structure to model decisions and their possible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consequences. The tree consists of nodes that represent decision points, with branches representing the possible outcomes or consequences of each decision. Each node corresponds to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 predictor variable and each branch</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corresponds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to a possible value of</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that variable. The goal</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of a decision tree model is to predict the value of a target variable based on the values of the predictor variables. The model</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uses the tree structure to determine the most likely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outcome for a given set of predictor variable values.</w:t>
      </w:r>
    </w:p>
    <w:p w14:paraId="4FEC190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Decision tree models can be used for both classification and regression tasks. In a classification tree,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target variable is categorical, while in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regression</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tree,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target variable is continuous. Decision tree models are easy to interpret and visualize, making them useful for understanding the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relationships between</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predictor variables and the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target variable. However, they</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can be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 xml:space="preserve">prone to overfitting and may not perform as well as other predictive modeling techniques on complex </w:t>
      </w:r>
      <w:r w:rsidRPr="002E093D">
        <w:rPr>
          <w:rFonts w:eastAsia="Times New Roman" w:cs="Times New Roman"/>
          <w:spacing w:val="-2"/>
          <w:kern w:val="0"/>
          <w:lang w:val="en-US"/>
          <w14:ligatures w14:val="none"/>
        </w:rPr>
        <w:t>datasets.</w:t>
      </w:r>
    </w:p>
    <w:p w14:paraId="66493A1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p>
    <w:p w14:paraId="22462C2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drawing>
          <wp:inline distT="0" distB="0" distL="0" distR="0" wp14:anchorId="0B04879B" wp14:editId="47D309DE">
            <wp:extent cx="3268345" cy="259080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4" cstate="print"/>
                    <a:stretch>
                      <a:fillRect/>
                    </a:stretch>
                  </pic:blipFill>
                  <pic:spPr>
                    <a:xfrm>
                      <a:off x="0" y="0"/>
                      <a:ext cx="3268943" cy="2590800"/>
                    </a:xfrm>
                    <a:prstGeom prst="rect">
                      <a:avLst/>
                    </a:prstGeom>
                  </pic:spPr>
                </pic:pic>
              </a:graphicData>
            </a:graphic>
          </wp:inline>
        </w:drawing>
      </w:r>
    </w:p>
    <w:p w14:paraId="79184C3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34311D2B"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Decision</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tree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model</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algorithms:</w:t>
      </w:r>
    </w:p>
    <w:p w14:paraId="5B38DB34" w14:textId="77777777" w:rsidR="00C05F3F" w:rsidRPr="002E093D" w:rsidRDefault="00C05F3F" w:rsidP="00C05F3F">
      <w:pPr>
        <w:widowControl w:val="0"/>
        <w:numPr>
          <w:ilvl w:val="1"/>
          <w:numId w:val="18"/>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Classification and Regression Tree (CART) can be used for both classification and regression tasks. It uses Gini impurity as a measure of the quality of a split, aiming to minimize it. CART constructs binary trees, where each non-leaf node has two children.</w:t>
      </w:r>
    </w:p>
    <w:p w14:paraId="2F3E38E7" w14:textId="77777777" w:rsidR="00C05F3F" w:rsidRPr="002E093D" w:rsidRDefault="00C05F3F" w:rsidP="00C05F3F">
      <w:pPr>
        <w:widowControl w:val="0"/>
        <w:numPr>
          <w:ilvl w:val="1"/>
          <w:numId w:val="1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Chi-squared Automatic Interaction Detection (CHAID) is used for categorical variables and constructs trees based on chi-squared tests to determine the most significant associations between the predictor variables and the target variable. It can handle both nominal and ordinal categorical variables.</w:t>
      </w:r>
    </w:p>
    <w:p w14:paraId="0119B5B0" w14:textId="77777777" w:rsidR="00C05F3F" w:rsidRPr="002E093D" w:rsidRDefault="00C05F3F" w:rsidP="00C05F3F">
      <w:pPr>
        <w:widowControl w:val="0"/>
        <w:numPr>
          <w:ilvl w:val="1"/>
          <w:numId w:val="18"/>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Iterative Dichotomiser 3 (ID3) is used to build decision trees for classification tasks. It selects the attribute with the highest information gain at each node to split the data into subsets. Information gain is calculated based on the entropy of the subsets.</w:t>
      </w:r>
    </w:p>
    <w:p w14:paraId="525BC427" w14:textId="77777777" w:rsidR="00C05F3F" w:rsidRPr="002E093D" w:rsidRDefault="00C05F3F" w:rsidP="00C05F3F">
      <w:pPr>
        <w:widowControl w:val="0"/>
        <w:numPr>
          <w:ilvl w:val="1"/>
          <w:numId w:val="1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C4.5 is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extension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the ID3 algorithm</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that can handle both</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categorical</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 continuous variables. It uses information gain ratio to select the splitting attribute, which takes into account the number of categories and their distribution in the subsets.</w:t>
      </w:r>
    </w:p>
    <w:p w14:paraId="2580F43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These algorithms use various criteria to determine the optimal split at each node, such as information gain, Gini index, or chi-squared test.</w:t>
      </w:r>
    </w:p>
    <w:p w14:paraId="5F26DF4A" w14:textId="77777777" w:rsidR="00C05F3F" w:rsidRPr="002E093D" w:rsidRDefault="00C05F3F" w:rsidP="00C05F3F">
      <w:pPr>
        <w:widowControl w:val="0"/>
        <w:numPr>
          <w:ilvl w:val="0"/>
          <w:numId w:val="8"/>
        </w:numPr>
        <w:tabs>
          <w:tab w:val="left" w:pos="1325"/>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Ensemble</w:t>
      </w:r>
    </w:p>
    <w:p w14:paraId="715101E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Ensemble models combine multiple models to improve their predictive accuracy and stability.</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 xml:space="preserve">By combining multiple models, the errors and biases of individual models are usually reduced, leading to </w:t>
      </w:r>
      <w:r w:rsidRPr="002E093D">
        <w:rPr>
          <w:rFonts w:eastAsia="Times New Roman" w:cs="Times New Roman"/>
          <w:kern w:val="0"/>
          <w:lang w:val="en-US"/>
          <w14:ligatures w14:val="none"/>
        </w:rPr>
        <w:lastRenderedPageBreak/>
        <w:t xml:space="preserve">better overall performance. Ensemble models can be used for both classification and regressions tasks and are well suited for </w:t>
      </w:r>
      <w:hyperlink r:id="rId55">
        <w:r w:rsidRPr="002E093D">
          <w:rPr>
            <w:rFonts w:eastAsia="Times New Roman" w:cs="Times New Roman"/>
            <w:kern w:val="0"/>
            <w:lang w:val="en-US"/>
            <w14:ligatures w14:val="none"/>
          </w:rPr>
          <w:t>data mining.</w:t>
        </w:r>
      </w:hyperlink>
      <w:r w:rsidRPr="002E093D">
        <w:rPr>
          <w:rFonts w:eastAsia="Times New Roman" w:cs="Times New Roman"/>
          <w:kern w:val="0"/>
          <w:lang w:val="en-US"/>
          <w14:ligatures w14:val="none"/>
        </w:rPr>
        <w:t xml:space="preserve"> They’re often used in machine learning or AI competitions and real-world applications where high predictive accuracy is required.</w:t>
      </w:r>
    </w:p>
    <w:p w14:paraId="7056AB8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8"/>
          <w:lang w:val="en-US"/>
          <w14:ligatures w14:val="none"/>
        </w:rPr>
      </w:pPr>
    </w:p>
    <w:p w14:paraId="47FF9C6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drawing>
          <wp:inline distT="0" distB="0" distL="0" distR="0" wp14:anchorId="062E6B35" wp14:editId="3DD396C3">
            <wp:extent cx="3208655" cy="289560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6" cstate="print"/>
                    <a:stretch>
                      <a:fillRect/>
                    </a:stretch>
                  </pic:blipFill>
                  <pic:spPr>
                    <a:xfrm>
                      <a:off x="0" y="0"/>
                      <a:ext cx="3208706" cy="2895600"/>
                    </a:xfrm>
                    <a:prstGeom prst="rect">
                      <a:avLst/>
                    </a:prstGeom>
                  </pic:spPr>
                </pic:pic>
              </a:graphicData>
            </a:graphic>
          </wp:inline>
        </w:drawing>
      </w:r>
    </w:p>
    <w:p w14:paraId="34202284"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Ensemble</w:t>
      </w:r>
      <w:r w:rsidRPr="002E093D">
        <w:rPr>
          <w:rFonts w:eastAsia="Times New Roman" w:cs="Times New Roman"/>
          <w:b/>
          <w:bCs/>
          <w:spacing w:val="-5"/>
          <w:kern w:val="0"/>
          <w:lang w:val="en-US"/>
          <w14:ligatures w14:val="none"/>
        </w:rPr>
        <w:t xml:space="preserve"> </w:t>
      </w:r>
      <w:r w:rsidRPr="002E093D">
        <w:rPr>
          <w:rFonts w:eastAsia="Times New Roman" w:cs="Times New Roman"/>
          <w:b/>
          <w:bCs/>
          <w:kern w:val="0"/>
          <w:lang w:val="en-US"/>
          <w14:ligatures w14:val="none"/>
        </w:rPr>
        <w:t>model</w:t>
      </w:r>
      <w:r w:rsidRPr="002E093D">
        <w:rPr>
          <w:rFonts w:eastAsia="Times New Roman" w:cs="Times New Roman"/>
          <w:b/>
          <w:bCs/>
          <w:spacing w:val="-8"/>
          <w:kern w:val="0"/>
          <w:lang w:val="en-US"/>
          <w14:ligatures w14:val="none"/>
        </w:rPr>
        <w:t xml:space="preserve"> </w:t>
      </w:r>
      <w:r w:rsidRPr="002E093D">
        <w:rPr>
          <w:rFonts w:eastAsia="Times New Roman" w:cs="Times New Roman"/>
          <w:b/>
          <w:bCs/>
          <w:spacing w:val="-2"/>
          <w:kern w:val="0"/>
          <w:lang w:val="en-US"/>
          <w14:ligatures w14:val="none"/>
        </w:rPr>
        <w:t>algorithms:</w:t>
      </w:r>
    </w:p>
    <w:p w14:paraId="4FD8E889" w14:textId="77777777" w:rsidR="00C05F3F" w:rsidRPr="002E093D" w:rsidRDefault="00C05F3F" w:rsidP="00C05F3F">
      <w:pPr>
        <w:widowControl w:val="0"/>
        <w:numPr>
          <w:ilvl w:val="0"/>
          <w:numId w:val="1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Bagging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(Bootstrap Aggregating) involves creating multiple versions of the same prediction model on different subsets of the training data, and then aggregating their predictions to make the final prediction. Bagging is used to reduce the variance of 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single model and improve its stability.</w:t>
      </w:r>
    </w:p>
    <w:p w14:paraId="4F5DADA7" w14:textId="77777777" w:rsidR="00C05F3F" w:rsidRPr="002E093D" w:rsidRDefault="00C05F3F" w:rsidP="00C05F3F">
      <w:pPr>
        <w:widowControl w:val="0"/>
        <w:numPr>
          <w:ilvl w:val="0"/>
          <w:numId w:val="1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Boosting involves creating multiple weak models sequentially, where each model</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tries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to correct the errors of the previous model. Boosting is used to reduce the bias of a single model and improve its accuracy.</w:t>
      </w:r>
    </w:p>
    <w:p w14:paraId="57DBD05C" w14:textId="77777777" w:rsidR="00C05F3F" w:rsidRPr="002E093D" w:rsidRDefault="00C05F3F" w:rsidP="00C05F3F">
      <w:pPr>
        <w:widowControl w:val="0"/>
        <w:numPr>
          <w:ilvl w:val="0"/>
          <w:numId w:val="1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Stacking involves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training multiple models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and using their predictions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as input to a meta- model, which then makes the final prediction. Stacking is used to combine the strengths of multiple models and achieve better performance.</w:t>
      </w:r>
    </w:p>
    <w:p w14:paraId="26D53A75" w14:textId="77777777" w:rsidR="00C05F3F" w:rsidRPr="002E093D" w:rsidRDefault="00C05F3F" w:rsidP="00C05F3F">
      <w:pPr>
        <w:widowControl w:val="0"/>
        <w:numPr>
          <w:ilvl w:val="0"/>
          <w:numId w:val="19"/>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Random Forest is an extension of bagging that uses decision trees as the base models. Random Forest creates multiple decision trees on different subsets of the training data, and then aggregates their predictions to make the final prediction.</w:t>
      </w:r>
    </w:p>
    <w:p w14:paraId="5D305698"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Best</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Practices: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10-Step</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Process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for</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Predictive</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model</w:t>
      </w:r>
    </w:p>
    <w:p w14:paraId="2276F8FC" w14:textId="77777777" w:rsidR="00C05F3F" w:rsidRPr="002E093D" w:rsidRDefault="00C05F3F" w:rsidP="00C05F3F">
      <w:pPr>
        <w:widowControl w:val="0"/>
        <w:numPr>
          <w:ilvl w:val="0"/>
          <w:numId w:val="20"/>
        </w:numPr>
        <w:tabs>
          <w:tab w:val="left" w:pos="1076"/>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Your specific workflow to develop a predictive model will depend on the types of data you’re working with and the details of your specific use case. Still, here’s a high-level overview of the 10 key steps.</w:t>
      </w:r>
    </w:p>
    <w:p w14:paraId="6A33E0D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p>
    <w:p w14:paraId="6344B50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drawing>
          <wp:inline distT="0" distB="0" distL="0" distR="0" wp14:anchorId="794B8DC1" wp14:editId="628A19ED">
            <wp:extent cx="5283200" cy="169545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7" cstate="print"/>
                    <a:stretch>
                      <a:fillRect/>
                    </a:stretch>
                  </pic:blipFill>
                  <pic:spPr>
                    <a:xfrm>
                      <a:off x="0" y="0"/>
                      <a:ext cx="5283662" cy="1695450"/>
                    </a:xfrm>
                    <a:prstGeom prst="rect">
                      <a:avLst/>
                    </a:prstGeom>
                  </pic:spPr>
                </pic:pic>
              </a:graphicData>
            </a:graphic>
          </wp:inline>
        </w:drawing>
      </w:r>
    </w:p>
    <w:p w14:paraId="5DE2889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569FE78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F81B62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Define goals. Before proceeding with model development, it’s essential to have a well- defined business question or problem that needs to be addressed. This means that you should identify what you want to predict precisely. Having a clear understanding of the desired project outcome will help you determine the necessary data and enable your predictive model to produce an actionable result.</w:t>
      </w:r>
    </w:p>
    <w:p w14:paraId="3E35D208"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Build</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team.</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Although</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new</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tools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have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made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predictive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modeling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more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accessible, it is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still important to have a team with five critical members:</w:t>
      </w:r>
    </w:p>
    <w:p w14:paraId="31C74AE8" w14:textId="77777777" w:rsidR="00C05F3F" w:rsidRPr="002E093D" w:rsidRDefault="00C05F3F" w:rsidP="00C05F3F">
      <w:pPr>
        <w:widowControl w:val="0"/>
        <w:numPr>
          <w:ilvl w:val="1"/>
          <w:numId w:val="20"/>
        </w:numPr>
        <w:tabs>
          <w:tab w:val="left" w:pos="1799"/>
        </w:tabs>
        <w:autoSpaceDE w:val="0"/>
        <w:autoSpaceDN w:val="0"/>
        <w:spacing w:before="120" w:after="120" w:line="360" w:lineRule="auto"/>
        <w:ind w:left="0" w:hanging="358"/>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An</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executive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sponsor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who</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can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secure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funding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prioritize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project.</w:t>
      </w:r>
    </w:p>
    <w:p w14:paraId="4591837E" w14:textId="77777777" w:rsidR="00C05F3F" w:rsidRPr="002E093D" w:rsidRDefault="00C05F3F" w:rsidP="00C05F3F">
      <w:pPr>
        <w:widowControl w:val="0"/>
        <w:numPr>
          <w:ilvl w:val="1"/>
          <w:numId w:val="20"/>
        </w:numPr>
        <w:tabs>
          <w:tab w:val="left" w:pos="1799"/>
          <w:tab w:val="left" w:pos="180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 line-of-business manager with a deep understanding of the business problem you want to solve.</w:t>
      </w:r>
    </w:p>
    <w:p w14:paraId="7A6E511C" w14:textId="77777777" w:rsidR="00C05F3F" w:rsidRPr="002E093D" w:rsidRDefault="00C05F3F" w:rsidP="00C05F3F">
      <w:pPr>
        <w:widowControl w:val="0"/>
        <w:numPr>
          <w:ilvl w:val="1"/>
          <w:numId w:val="20"/>
        </w:numPr>
        <w:tabs>
          <w:tab w:val="left" w:pos="1799"/>
          <w:tab w:val="left" w:pos="180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Someone with expertise in </w:t>
      </w:r>
      <w:hyperlink r:id="rId58">
        <w:r w:rsidRPr="002E093D">
          <w:rPr>
            <w:rFonts w:eastAsia="Times New Roman" w:cs="Times New Roman"/>
            <w:kern w:val="0"/>
            <w:szCs w:val="22"/>
            <w:lang w:val="en-US"/>
            <w14:ligatures w14:val="none"/>
          </w:rPr>
          <w:t>data management</w:t>
        </w:r>
      </w:hyperlink>
      <w:r w:rsidRPr="002E093D">
        <w:rPr>
          <w:rFonts w:eastAsia="Times New Roman" w:cs="Times New Roman"/>
          <w:kern w:val="0"/>
          <w:szCs w:val="22"/>
          <w:lang w:val="en-US"/>
          <w14:ligatures w14:val="none"/>
        </w:rPr>
        <w:t xml:space="preserve"> to clean, prepare, and integrate the data. Although modern analytics and BI tools often have </w:t>
      </w:r>
      <w:hyperlink r:id="rId59">
        <w:r w:rsidRPr="002E093D">
          <w:rPr>
            <w:rFonts w:eastAsia="Times New Roman" w:cs="Times New Roman"/>
            <w:kern w:val="0"/>
            <w:szCs w:val="22"/>
            <w:lang w:val="en-US"/>
            <w14:ligatures w14:val="none"/>
          </w:rPr>
          <w:t>data wrangling</w:t>
        </w:r>
      </w:hyperlink>
      <w:r w:rsidRPr="002E093D">
        <w:rPr>
          <w:rFonts w:eastAsia="Times New Roman" w:cs="Times New Roman"/>
          <w:kern w:val="0"/>
          <w:szCs w:val="22"/>
          <w:lang w:val="en-US"/>
          <w14:ligatures w14:val="none"/>
        </w:rPr>
        <w:t xml:space="preserve"> and data integration capabilities.</w:t>
      </w:r>
    </w:p>
    <w:p w14:paraId="752AA54A" w14:textId="77777777" w:rsidR="00C05F3F" w:rsidRPr="002E093D" w:rsidRDefault="00C05F3F" w:rsidP="00C05F3F">
      <w:pPr>
        <w:widowControl w:val="0"/>
        <w:numPr>
          <w:ilvl w:val="1"/>
          <w:numId w:val="20"/>
        </w:numPr>
        <w:tabs>
          <w:tab w:val="left" w:pos="180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An IT manager responsible for implementing the appropriate </w:t>
      </w:r>
      <w:hyperlink r:id="rId60">
        <w:r w:rsidRPr="002E093D">
          <w:rPr>
            <w:rFonts w:eastAsia="Times New Roman" w:cs="Times New Roman"/>
            <w:kern w:val="0"/>
            <w:szCs w:val="22"/>
            <w:lang w:val="en-US"/>
            <w14:ligatures w14:val="none"/>
          </w:rPr>
          <w:t>AI analytics</w:t>
        </w:r>
      </w:hyperlink>
      <w:r w:rsidRPr="002E093D">
        <w:rPr>
          <w:rFonts w:eastAsia="Times New Roman" w:cs="Times New Roman"/>
          <w:kern w:val="0"/>
          <w:szCs w:val="22"/>
          <w:lang w:val="en-US"/>
          <w14:ligatures w14:val="none"/>
        </w:rPr>
        <w:t xml:space="preserve"> </w:t>
      </w:r>
      <w:hyperlink r:id="rId61">
        <w:r w:rsidRPr="002E093D">
          <w:rPr>
            <w:rFonts w:eastAsia="Times New Roman" w:cs="Times New Roman"/>
            <w:spacing w:val="-2"/>
            <w:kern w:val="0"/>
            <w:szCs w:val="22"/>
            <w:lang w:val="en-US"/>
            <w14:ligatures w14:val="none"/>
          </w:rPr>
          <w:t>infrastructure</w:t>
        </w:r>
      </w:hyperlink>
      <w:r w:rsidRPr="002E093D">
        <w:rPr>
          <w:rFonts w:eastAsia="Times New Roman" w:cs="Times New Roman"/>
          <w:spacing w:val="-2"/>
          <w:kern w:val="0"/>
          <w:szCs w:val="22"/>
          <w:lang w:val="en-US"/>
          <w14:ligatures w14:val="none"/>
        </w:rPr>
        <w:t>.</w:t>
      </w:r>
    </w:p>
    <w:p w14:paraId="00140D7C" w14:textId="77777777" w:rsidR="00C05F3F" w:rsidRPr="002E093D" w:rsidRDefault="00C05F3F" w:rsidP="00C05F3F">
      <w:pPr>
        <w:widowControl w:val="0"/>
        <w:numPr>
          <w:ilvl w:val="1"/>
          <w:numId w:val="20"/>
        </w:numPr>
        <w:tabs>
          <w:tab w:val="left" w:pos="1799"/>
          <w:tab w:val="left" w:pos="180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scientist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build,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refine,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deploy</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models.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However,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with</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rise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7"/>
          <w:kern w:val="0"/>
          <w:szCs w:val="22"/>
          <w:lang w:val="en-US"/>
          <w14:ligatures w14:val="none"/>
        </w:rPr>
        <w:t xml:space="preserve"> </w:t>
      </w:r>
      <w:hyperlink r:id="rId62">
        <w:r w:rsidRPr="002E093D">
          <w:rPr>
            <w:rFonts w:eastAsia="Times New Roman" w:cs="Times New Roman"/>
            <w:kern w:val="0"/>
            <w:szCs w:val="22"/>
            <w:lang w:val="en-US"/>
            <w14:ligatures w14:val="none"/>
          </w:rPr>
          <w:t>AutoML tools,</w:t>
        </w:r>
      </w:hyperlink>
      <w:r w:rsidRPr="002E093D">
        <w:rPr>
          <w:rFonts w:eastAsia="Times New Roman" w:cs="Times New Roman"/>
          <w:kern w:val="0"/>
          <w:szCs w:val="22"/>
          <w:lang w:val="en-US"/>
          <w14:ligatures w14:val="none"/>
        </w:rPr>
        <w:t xml:space="preserve"> data analysts can now perform these tasks if the prediction model is not too complex.</w:t>
      </w:r>
    </w:p>
    <w:p w14:paraId="1C55FC6E"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Collect and prepare data. Now you’re ready</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to gather relevant data from</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various sources. This includes structured data like sales history and demographic information, as well as unstructured data like social media content, customer service notes, and web logs. Once you have all the data, your team</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will</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 xml:space="preserve">preprocess it to clean, transform, and normalize the data to remove any noise or inconsistencies. To properly prep your data, follow these </w:t>
      </w:r>
      <w:r w:rsidRPr="002E093D">
        <w:rPr>
          <w:rFonts w:eastAsia="Times New Roman" w:cs="Times New Roman"/>
          <w:spacing w:val="-2"/>
          <w:kern w:val="0"/>
          <w:szCs w:val="22"/>
          <w:lang w:val="en-US"/>
          <w14:ligatures w14:val="none"/>
        </w:rPr>
        <w:t>steps:</w:t>
      </w:r>
    </w:p>
    <w:p w14:paraId="29C1CC26" w14:textId="77777777" w:rsidR="00C05F3F" w:rsidRPr="002E093D" w:rsidRDefault="00C05F3F" w:rsidP="00C05F3F">
      <w:pPr>
        <w:widowControl w:val="0"/>
        <w:numPr>
          <w:ilvl w:val="0"/>
          <w:numId w:val="21"/>
        </w:numPr>
        <w:tabs>
          <w:tab w:val="left" w:pos="1799"/>
        </w:tabs>
        <w:autoSpaceDE w:val="0"/>
        <w:autoSpaceDN w:val="0"/>
        <w:spacing w:before="120" w:after="120" w:line="360" w:lineRule="auto"/>
        <w:ind w:left="0" w:hanging="474"/>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Correctly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label</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format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 xml:space="preserve">your </w:t>
      </w:r>
      <w:r w:rsidRPr="002E093D">
        <w:rPr>
          <w:rFonts w:eastAsia="Times New Roman" w:cs="Times New Roman"/>
          <w:spacing w:val="-2"/>
          <w:kern w:val="0"/>
          <w:szCs w:val="22"/>
          <w:lang w:val="en-US"/>
          <w14:ligatures w14:val="none"/>
        </w:rPr>
        <w:t>dataset.</w:t>
      </w:r>
    </w:p>
    <w:p w14:paraId="0AC19A29" w14:textId="77777777" w:rsidR="00C05F3F" w:rsidRPr="002E093D" w:rsidRDefault="00C05F3F" w:rsidP="00C05F3F">
      <w:pPr>
        <w:widowControl w:val="0"/>
        <w:numPr>
          <w:ilvl w:val="0"/>
          <w:numId w:val="21"/>
        </w:numPr>
        <w:tabs>
          <w:tab w:val="left" w:pos="1800"/>
        </w:tabs>
        <w:autoSpaceDE w:val="0"/>
        <w:autoSpaceDN w:val="0"/>
        <w:spacing w:before="120" w:after="120" w:line="360" w:lineRule="auto"/>
        <w:ind w:left="0" w:hanging="542"/>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Ensure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integrity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by</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cleaning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up</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incomplete,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missing, or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inconsistent</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2"/>
          <w:kern w:val="0"/>
          <w:szCs w:val="22"/>
          <w:lang w:val="en-US"/>
          <w14:ligatures w14:val="none"/>
        </w:rPr>
        <w:t>data.</w:t>
      </w:r>
    </w:p>
    <w:p w14:paraId="043E8A1C" w14:textId="77777777" w:rsidR="00C05F3F" w:rsidRPr="002E093D" w:rsidRDefault="00C05F3F" w:rsidP="00C05F3F">
      <w:pPr>
        <w:widowControl w:val="0"/>
        <w:numPr>
          <w:ilvl w:val="0"/>
          <w:numId w:val="21"/>
        </w:numPr>
        <w:tabs>
          <w:tab w:val="left" w:pos="1800"/>
        </w:tabs>
        <w:autoSpaceDE w:val="0"/>
        <w:autoSpaceDN w:val="0"/>
        <w:spacing w:before="120" w:after="120" w:line="360" w:lineRule="auto"/>
        <w:ind w:left="0" w:hanging="60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Avoid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leakage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training-serving</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4"/>
          <w:kern w:val="0"/>
          <w:szCs w:val="22"/>
          <w:lang w:val="en-US"/>
          <w14:ligatures w14:val="none"/>
        </w:rPr>
        <w:t>skew.</w:t>
      </w:r>
    </w:p>
    <w:p w14:paraId="6E450553" w14:textId="77777777" w:rsidR="00C05F3F" w:rsidRPr="002E093D" w:rsidRDefault="00C05F3F" w:rsidP="00C05F3F">
      <w:pPr>
        <w:widowControl w:val="0"/>
        <w:numPr>
          <w:ilvl w:val="0"/>
          <w:numId w:val="21"/>
        </w:numPr>
        <w:tabs>
          <w:tab w:val="left" w:pos="1800"/>
        </w:tabs>
        <w:autoSpaceDE w:val="0"/>
        <w:autoSpaceDN w:val="0"/>
        <w:spacing w:before="120" w:after="120" w:line="360" w:lineRule="auto"/>
        <w:ind w:left="0" w:hanging="61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Review</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your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dataset after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importing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ensure</w:t>
      </w:r>
      <w:r w:rsidRPr="002E093D">
        <w:rPr>
          <w:rFonts w:eastAsia="Times New Roman" w:cs="Times New Roman"/>
          <w:spacing w:val="-5"/>
          <w:kern w:val="0"/>
          <w:szCs w:val="22"/>
          <w:lang w:val="en-US"/>
          <w14:ligatures w14:val="none"/>
        </w:rPr>
        <w:t xml:space="preserve"> </w:t>
      </w:r>
      <w:r w:rsidRPr="002E093D">
        <w:rPr>
          <w:rFonts w:eastAsia="Times New Roman" w:cs="Times New Roman"/>
          <w:spacing w:val="-2"/>
          <w:kern w:val="0"/>
          <w:szCs w:val="22"/>
          <w:lang w:val="en-US"/>
          <w14:ligatures w14:val="none"/>
        </w:rPr>
        <w:t>accuracy.</w:t>
      </w:r>
    </w:p>
    <w:p w14:paraId="68EA20F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790049A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Since you'll likely be working with big data, including real-time</w:t>
      </w:r>
      <w:r w:rsidRPr="002E093D">
        <w:rPr>
          <w:rFonts w:eastAsia="Times New Roman" w:cs="Times New Roman"/>
          <w:spacing w:val="-2"/>
          <w:kern w:val="0"/>
          <w:lang w:val="en-US"/>
          <w14:ligatures w14:val="none"/>
        </w:rPr>
        <w:t xml:space="preserve"> </w:t>
      </w:r>
      <w:hyperlink r:id="rId63">
        <w:r w:rsidRPr="002E093D">
          <w:rPr>
            <w:rFonts w:eastAsia="Times New Roman" w:cs="Times New Roman"/>
            <w:kern w:val="0"/>
            <w:lang w:val="en-US"/>
            <w14:ligatures w14:val="none"/>
          </w:rPr>
          <w:t>streaming data,</w:t>
        </w:r>
      </w:hyperlink>
      <w:r w:rsidRPr="002E093D">
        <w:rPr>
          <w:rFonts w:eastAsia="Times New Roman" w:cs="Times New Roman"/>
          <w:kern w:val="0"/>
          <w:lang w:val="en-US"/>
          <w14:ligatures w14:val="none"/>
        </w:rPr>
        <w:t xml:space="preserve"> you'll need the appropriate tools. Cloud data warehouses can now provide the necessary storage, power, and speed at an affordable cost.</w:t>
      </w:r>
    </w:p>
    <w:p w14:paraId="1B173B6E"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Select predictors.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This step, called feature engineering, is when you choose and create relevant features (predictors) that can help improve the accuracy of your predictive model. You want to transform raw data into meaningful features that capture the underlying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patterns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relationships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Some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techniques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you</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can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use include</w:t>
      </w:r>
      <w:r w:rsidRPr="002E093D">
        <w:rPr>
          <w:rFonts w:eastAsia="Times New Roman" w:cs="Times New Roman"/>
          <w:spacing w:val="-3"/>
          <w:kern w:val="0"/>
          <w:szCs w:val="22"/>
          <w:lang w:val="en-US"/>
          <w14:ligatures w14:val="none"/>
        </w:rPr>
        <w:t xml:space="preserve"> </w:t>
      </w:r>
      <w:hyperlink r:id="rId64">
        <w:r w:rsidRPr="002E093D">
          <w:rPr>
            <w:rFonts w:eastAsia="Times New Roman" w:cs="Times New Roman"/>
            <w:kern w:val="0"/>
            <w:szCs w:val="22"/>
            <w:lang w:val="en-US"/>
            <w14:ligatures w14:val="none"/>
          </w:rPr>
          <w:t>data exploration,</w:t>
        </w:r>
      </w:hyperlink>
      <w:r w:rsidRPr="002E093D">
        <w:rPr>
          <w:rFonts w:eastAsia="Times New Roman" w:cs="Times New Roman"/>
          <w:kern w:val="0"/>
          <w:szCs w:val="22"/>
          <w:lang w:val="en-US"/>
          <w14:ligatures w14:val="none"/>
        </w:rPr>
        <w:t xml:space="preserve"> scaling, normalization, dimensionality reduction, encoding categorical variables, creating new variables through mathematical operations, 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feature selection based on statistical tests or domain knowledge. Your goal is to extract the most informative features that can help the model</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learn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the underlying patterns in the data and make accurate predictions.</w:t>
      </w:r>
    </w:p>
    <w:p w14:paraId="654FACD2"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Choose model. To select the predictive modeling technique for your problem, you need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to consider the type of data you have and the specific problem you’re trying to solve. Some models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work</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better for certain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types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than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others. For example, if you have a lot of numerical data, you might consider linear regression or a decision tree model. If you</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have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image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you</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might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consider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convolutional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neural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network.</w:t>
      </w:r>
    </w:p>
    <w:p w14:paraId="3CA5E78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3B00DD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It's also important to consider the complexity of the model and the interpretability of its output. If</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 xml:space="preserve">you need </w:t>
      </w:r>
      <w:hyperlink r:id="rId65">
        <w:r w:rsidRPr="002E093D">
          <w:rPr>
            <w:rFonts w:eastAsia="Times New Roman" w:cs="Times New Roman"/>
            <w:kern w:val="0"/>
            <w:lang w:val="en-US"/>
            <w14:ligatures w14:val="none"/>
          </w:rPr>
          <w:t>explainable AI</w:t>
        </w:r>
      </w:hyperlink>
      <w:r w:rsidRPr="002E093D">
        <w:rPr>
          <w:rFonts w:eastAsia="Times New Roman" w:cs="Times New Roman"/>
          <w:kern w:val="0"/>
          <w:lang w:val="en-US"/>
          <w14:ligatures w14:val="none"/>
        </w:rPr>
        <w:t xml:space="preserve"> (being able to understand the relationship between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the input features and the output prediction), you might want to choose a simpler model like linear regression. If you need a highly accurate prediction and explainability is less important,</w:t>
      </w:r>
      <w:r w:rsidRPr="002E093D">
        <w:rPr>
          <w:rFonts w:eastAsia="Times New Roman" w:cs="Times New Roman"/>
          <w:spacing w:val="54"/>
          <w:w w:val="150"/>
          <w:kern w:val="0"/>
          <w:lang w:val="en-US"/>
          <w14:ligatures w14:val="none"/>
        </w:rPr>
        <w:t xml:space="preserve"> </w:t>
      </w:r>
      <w:r w:rsidRPr="002E093D">
        <w:rPr>
          <w:rFonts w:eastAsia="Times New Roman" w:cs="Times New Roman"/>
          <w:kern w:val="0"/>
          <w:lang w:val="en-US"/>
          <w14:ligatures w14:val="none"/>
        </w:rPr>
        <w:t>you</w:t>
      </w:r>
      <w:r w:rsidRPr="002E093D">
        <w:rPr>
          <w:rFonts w:eastAsia="Times New Roman" w:cs="Times New Roman"/>
          <w:spacing w:val="55"/>
          <w:w w:val="150"/>
          <w:kern w:val="0"/>
          <w:lang w:val="en-US"/>
          <w14:ligatures w14:val="none"/>
        </w:rPr>
        <w:t xml:space="preserve"> </w:t>
      </w:r>
      <w:r w:rsidRPr="002E093D">
        <w:rPr>
          <w:rFonts w:eastAsia="Times New Roman" w:cs="Times New Roman"/>
          <w:kern w:val="0"/>
          <w:lang w:val="en-US"/>
          <w14:ligatures w14:val="none"/>
        </w:rPr>
        <w:t>might</w:t>
      </w:r>
      <w:r w:rsidRPr="002E093D">
        <w:rPr>
          <w:rFonts w:eastAsia="Times New Roman" w:cs="Times New Roman"/>
          <w:spacing w:val="59"/>
          <w:w w:val="150"/>
          <w:kern w:val="0"/>
          <w:lang w:val="en-US"/>
          <w14:ligatures w14:val="none"/>
        </w:rPr>
        <w:t xml:space="preserve"> </w:t>
      </w:r>
      <w:r w:rsidRPr="002E093D">
        <w:rPr>
          <w:rFonts w:eastAsia="Times New Roman" w:cs="Times New Roman"/>
          <w:kern w:val="0"/>
          <w:lang w:val="en-US"/>
          <w14:ligatures w14:val="none"/>
        </w:rPr>
        <w:t>consider</w:t>
      </w:r>
      <w:r w:rsidRPr="002E093D">
        <w:rPr>
          <w:rFonts w:eastAsia="Times New Roman" w:cs="Times New Roman"/>
          <w:spacing w:val="57"/>
          <w:w w:val="150"/>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59"/>
          <w:w w:val="150"/>
          <w:kern w:val="0"/>
          <w:lang w:val="en-US"/>
          <w14:ligatures w14:val="none"/>
        </w:rPr>
        <w:t xml:space="preserve"> </w:t>
      </w:r>
      <w:r w:rsidRPr="002E093D">
        <w:rPr>
          <w:rFonts w:eastAsia="Times New Roman" w:cs="Times New Roman"/>
          <w:kern w:val="0"/>
          <w:lang w:val="en-US"/>
          <w14:ligatures w14:val="none"/>
        </w:rPr>
        <w:t>more</w:t>
      </w:r>
      <w:r w:rsidRPr="002E093D">
        <w:rPr>
          <w:rFonts w:eastAsia="Times New Roman" w:cs="Times New Roman"/>
          <w:spacing w:val="53"/>
          <w:w w:val="150"/>
          <w:kern w:val="0"/>
          <w:lang w:val="en-US"/>
          <w14:ligatures w14:val="none"/>
        </w:rPr>
        <w:t xml:space="preserve"> </w:t>
      </w:r>
      <w:r w:rsidRPr="002E093D">
        <w:rPr>
          <w:rFonts w:eastAsia="Times New Roman" w:cs="Times New Roman"/>
          <w:kern w:val="0"/>
          <w:lang w:val="en-US"/>
          <w14:ligatures w14:val="none"/>
        </w:rPr>
        <w:t>complex</w:t>
      </w:r>
      <w:r w:rsidRPr="002E093D">
        <w:rPr>
          <w:rFonts w:eastAsia="Times New Roman" w:cs="Times New Roman"/>
          <w:spacing w:val="50"/>
          <w:w w:val="150"/>
          <w:kern w:val="0"/>
          <w:lang w:val="en-US"/>
          <w14:ligatures w14:val="none"/>
        </w:rPr>
        <w:t xml:space="preserve"> </w:t>
      </w:r>
      <w:r w:rsidRPr="002E093D">
        <w:rPr>
          <w:rFonts w:eastAsia="Times New Roman" w:cs="Times New Roman"/>
          <w:kern w:val="0"/>
          <w:lang w:val="en-US"/>
          <w14:ligatures w14:val="none"/>
        </w:rPr>
        <w:t>one</w:t>
      </w:r>
      <w:r w:rsidRPr="002E093D">
        <w:rPr>
          <w:rFonts w:eastAsia="Times New Roman" w:cs="Times New Roman"/>
          <w:spacing w:val="59"/>
          <w:w w:val="150"/>
          <w:kern w:val="0"/>
          <w:lang w:val="en-US"/>
          <w14:ligatures w14:val="none"/>
        </w:rPr>
        <w:t xml:space="preserve"> </w:t>
      </w:r>
      <w:r w:rsidRPr="002E093D">
        <w:rPr>
          <w:rFonts w:eastAsia="Times New Roman" w:cs="Times New Roman"/>
          <w:kern w:val="0"/>
          <w:lang w:val="en-US"/>
          <w14:ligatures w14:val="none"/>
        </w:rPr>
        <w:t>like</w:t>
      </w:r>
      <w:r w:rsidRPr="002E093D">
        <w:rPr>
          <w:rFonts w:eastAsia="Times New Roman" w:cs="Times New Roman"/>
          <w:spacing w:val="54"/>
          <w:w w:val="150"/>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53"/>
          <w:w w:val="150"/>
          <w:kern w:val="0"/>
          <w:lang w:val="en-US"/>
          <w14:ligatures w14:val="none"/>
        </w:rPr>
        <w:t xml:space="preserve"> </w:t>
      </w:r>
      <w:r w:rsidRPr="002E093D">
        <w:rPr>
          <w:rFonts w:eastAsia="Times New Roman" w:cs="Times New Roman"/>
          <w:kern w:val="0"/>
          <w:lang w:val="en-US"/>
          <w14:ligatures w14:val="none"/>
        </w:rPr>
        <w:t>deep</w:t>
      </w:r>
      <w:r w:rsidRPr="002E093D">
        <w:rPr>
          <w:rFonts w:eastAsia="Times New Roman" w:cs="Times New Roman"/>
          <w:spacing w:val="60"/>
          <w:w w:val="150"/>
          <w:kern w:val="0"/>
          <w:lang w:val="en-US"/>
          <w14:ligatures w14:val="none"/>
        </w:rPr>
        <w:t xml:space="preserve"> </w:t>
      </w:r>
      <w:r w:rsidRPr="002E093D">
        <w:rPr>
          <w:rFonts w:eastAsia="Times New Roman" w:cs="Times New Roman"/>
          <w:kern w:val="0"/>
          <w:lang w:val="en-US"/>
          <w14:ligatures w14:val="none"/>
        </w:rPr>
        <w:t>neural</w:t>
      </w:r>
      <w:r w:rsidRPr="002E093D">
        <w:rPr>
          <w:rFonts w:eastAsia="Times New Roman" w:cs="Times New Roman"/>
          <w:spacing w:val="56"/>
          <w:w w:val="150"/>
          <w:kern w:val="0"/>
          <w:lang w:val="en-US"/>
          <w14:ligatures w14:val="none"/>
        </w:rPr>
        <w:t xml:space="preserve"> </w:t>
      </w:r>
      <w:r w:rsidRPr="002E093D">
        <w:rPr>
          <w:rFonts w:eastAsia="Times New Roman" w:cs="Times New Roman"/>
          <w:spacing w:val="-2"/>
          <w:kern w:val="0"/>
          <w:lang w:val="en-US"/>
          <w14:ligatures w14:val="none"/>
        </w:rPr>
        <w:t>network.</w:t>
      </w:r>
    </w:p>
    <w:p w14:paraId="540EFAB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5DB53EF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Ultimately, the best way to select an appropriate prediction model is through experimentation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 evaluation. Try</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out different models and compare their performance on a validation set or through cross-validation. Choose the one that gives you the best accuracy</w:t>
      </w:r>
      <w:r w:rsidRPr="002E093D">
        <w:rPr>
          <w:rFonts w:eastAsia="Times New Roman" w:cs="Times New Roman"/>
          <w:spacing w:val="-13"/>
          <w:kern w:val="0"/>
          <w:lang w:val="en-US"/>
          <w14:ligatures w14:val="none"/>
        </w:rPr>
        <w:t xml:space="preserve"> </w:t>
      </w:r>
      <w:r w:rsidRPr="002E093D">
        <w:rPr>
          <w:rFonts w:eastAsia="Times New Roman" w:cs="Times New Roman"/>
          <w:kern w:val="0"/>
          <w:lang w:val="en-US"/>
          <w14:ligatures w14:val="none"/>
        </w:rPr>
        <w:t>and meets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your</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specific needs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interpretability,</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complexity,</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performance.</w:t>
      </w:r>
    </w:p>
    <w:p w14:paraId="0D3E10BB"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Train model. Once you’ve selected the appropriate model, the next step is to optimize its parameters and fine-tune it for accuracy. This involves finding the best set of parameter values</w:t>
      </w:r>
      <w:r w:rsidRPr="002E093D">
        <w:rPr>
          <w:rFonts w:eastAsia="Times New Roman" w:cs="Times New Roman"/>
          <w:spacing w:val="65"/>
          <w:kern w:val="0"/>
          <w:szCs w:val="22"/>
          <w:lang w:val="en-US"/>
          <w14:ligatures w14:val="none"/>
        </w:rPr>
        <w:t xml:space="preserve">  </w:t>
      </w:r>
      <w:r w:rsidRPr="002E093D">
        <w:rPr>
          <w:rFonts w:eastAsia="Times New Roman" w:cs="Times New Roman"/>
          <w:kern w:val="0"/>
          <w:szCs w:val="22"/>
          <w:lang w:val="en-US"/>
          <w14:ligatures w14:val="none"/>
        </w:rPr>
        <w:t>that</w:t>
      </w:r>
      <w:r w:rsidRPr="002E093D">
        <w:rPr>
          <w:rFonts w:eastAsia="Times New Roman" w:cs="Times New Roman"/>
          <w:spacing w:val="69"/>
          <w:kern w:val="0"/>
          <w:szCs w:val="22"/>
          <w:lang w:val="en-US"/>
          <w14:ligatures w14:val="none"/>
        </w:rPr>
        <w:t xml:space="preserve">  </w:t>
      </w:r>
      <w:r w:rsidRPr="002E093D">
        <w:rPr>
          <w:rFonts w:eastAsia="Times New Roman" w:cs="Times New Roman"/>
          <w:kern w:val="0"/>
          <w:szCs w:val="22"/>
          <w:lang w:val="en-US"/>
          <w14:ligatures w14:val="none"/>
        </w:rPr>
        <w:t>will</w:t>
      </w:r>
      <w:r w:rsidRPr="002E093D">
        <w:rPr>
          <w:rFonts w:eastAsia="Times New Roman" w:cs="Times New Roman"/>
          <w:spacing w:val="64"/>
          <w:kern w:val="0"/>
          <w:szCs w:val="22"/>
          <w:lang w:val="en-US"/>
          <w14:ligatures w14:val="none"/>
        </w:rPr>
        <w:t xml:space="preserve">  </w:t>
      </w:r>
      <w:r w:rsidRPr="002E093D">
        <w:rPr>
          <w:rFonts w:eastAsia="Times New Roman" w:cs="Times New Roman"/>
          <w:kern w:val="0"/>
          <w:szCs w:val="22"/>
          <w:lang w:val="en-US"/>
          <w14:ligatures w14:val="none"/>
        </w:rPr>
        <w:t>result</w:t>
      </w:r>
      <w:r w:rsidRPr="002E093D">
        <w:rPr>
          <w:rFonts w:eastAsia="Times New Roman" w:cs="Times New Roman"/>
          <w:spacing w:val="71"/>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64"/>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68"/>
          <w:kern w:val="0"/>
          <w:szCs w:val="22"/>
          <w:lang w:val="en-US"/>
          <w14:ligatures w14:val="none"/>
        </w:rPr>
        <w:t xml:space="preserve">  </w:t>
      </w:r>
      <w:r w:rsidRPr="002E093D">
        <w:rPr>
          <w:rFonts w:eastAsia="Times New Roman" w:cs="Times New Roman"/>
          <w:kern w:val="0"/>
          <w:szCs w:val="22"/>
          <w:lang w:val="en-US"/>
          <w14:ligatures w14:val="none"/>
        </w:rPr>
        <w:t>highest</w:t>
      </w:r>
      <w:r w:rsidRPr="002E093D">
        <w:rPr>
          <w:rFonts w:eastAsia="Times New Roman" w:cs="Times New Roman"/>
          <w:spacing w:val="67"/>
          <w:kern w:val="0"/>
          <w:szCs w:val="22"/>
          <w:lang w:val="en-US"/>
          <w14:ligatures w14:val="none"/>
        </w:rPr>
        <w:t xml:space="preserve">  </w:t>
      </w:r>
      <w:r w:rsidRPr="002E093D">
        <w:rPr>
          <w:rFonts w:eastAsia="Times New Roman" w:cs="Times New Roman"/>
          <w:kern w:val="0"/>
          <w:szCs w:val="22"/>
          <w:lang w:val="en-US"/>
          <w14:ligatures w14:val="none"/>
        </w:rPr>
        <w:t>accuracy</w:t>
      </w:r>
      <w:r w:rsidRPr="002E093D">
        <w:rPr>
          <w:rFonts w:eastAsia="Times New Roman" w:cs="Times New Roman"/>
          <w:spacing w:val="64"/>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66"/>
          <w:kern w:val="0"/>
          <w:szCs w:val="22"/>
          <w:lang w:val="en-US"/>
          <w14:ligatures w14:val="none"/>
        </w:rPr>
        <w:t xml:space="preserve">  </w:t>
      </w:r>
      <w:r w:rsidRPr="002E093D">
        <w:rPr>
          <w:rFonts w:eastAsia="Times New Roman" w:cs="Times New Roman"/>
          <w:kern w:val="0"/>
          <w:szCs w:val="22"/>
          <w:lang w:val="en-US"/>
          <w14:ligatures w14:val="none"/>
        </w:rPr>
        <w:t>your</w:t>
      </w:r>
      <w:r w:rsidRPr="002E093D">
        <w:rPr>
          <w:rFonts w:eastAsia="Times New Roman" w:cs="Times New Roman"/>
          <w:spacing w:val="67"/>
          <w:kern w:val="0"/>
          <w:szCs w:val="22"/>
          <w:lang w:val="en-US"/>
          <w14:ligatures w14:val="none"/>
        </w:rPr>
        <w:t xml:space="preserve">  </w:t>
      </w:r>
      <w:r w:rsidRPr="002E093D">
        <w:rPr>
          <w:rFonts w:eastAsia="Times New Roman" w:cs="Times New Roman"/>
          <w:kern w:val="0"/>
          <w:szCs w:val="22"/>
          <w:lang w:val="en-US"/>
          <w14:ligatures w14:val="none"/>
        </w:rPr>
        <w:t>training</w:t>
      </w:r>
      <w:r w:rsidRPr="002E093D">
        <w:rPr>
          <w:rFonts w:eastAsia="Times New Roman" w:cs="Times New Roman"/>
          <w:spacing w:val="66"/>
          <w:kern w:val="0"/>
          <w:szCs w:val="22"/>
          <w:lang w:val="en-US"/>
          <w14:ligatures w14:val="none"/>
        </w:rPr>
        <w:t xml:space="preserve">  </w:t>
      </w:r>
      <w:r w:rsidRPr="002E093D">
        <w:rPr>
          <w:rFonts w:eastAsia="Times New Roman" w:cs="Times New Roman"/>
          <w:kern w:val="0"/>
          <w:szCs w:val="22"/>
          <w:lang w:val="en-US"/>
          <w14:ligatures w14:val="none"/>
        </w:rPr>
        <w:t>data.</w:t>
      </w:r>
    </w:p>
    <w:p w14:paraId="21149ED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3BA8CA4" w14:textId="36754DD1" w:rsidR="00C05F3F" w:rsidRPr="002E093D" w:rsidRDefault="00C05F3F" w:rsidP="00702067">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To optimize the parameters, you can use techniques like grid search or randomized search, which involve systematically testing different combinations of parameter values and</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evaluating</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their</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performance.</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Once</w:t>
      </w:r>
      <w:r w:rsidRPr="002E093D">
        <w:rPr>
          <w:rFonts w:eastAsia="Times New Roman" w:cs="Times New Roman"/>
          <w:spacing w:val="13"/>
          <w:kern w:val="0"/>
          <w:lang w:val="en-US"/>
          <w14:ligatures w14:val="none"/>
        </w:rPr>
        <w:t xml:space="preserve"> </w:t>
      </w:r>
      <w:r w:rsidRPr="002E093D">
        <w:rPr>
          <w:rFonts w:eastAsia="Times New Roman" w:cs="Times New Roman"/>
          <w:kern w:val="0"/>
          <w:lang w:val="en-US"/>
          <w14:ligatures w14:val="none"/>
        </w:rPr>
        <w:t>you’ve</w:t>
      </w:r>
      <w:r w:rsidRPr="002E093D">
        <w:rPr>
          <w:rFonts w:eastAsia="Times New Roman" w:cs="Times New Roman"/>
          <w:spacing w:val="12"/>
          <w:kern w:val="0"/>
          <w:lang w:val="en-US"/>
          <w14:ligatures w14:val="none"/>
        </w:rPr>
        <w:t xml:space="preserve"> </w:t>
      </w:r>
      <w:r w:rsidRPr="002E093D">
        <w:rPr>
          <w:rFonts w:eastAsia="Times New Roman" w:cs="Times New Roman"/>
          <w:kern w:val="0"/>
          <w:lang w:val="en-US"/>
          <w14:ligatures w14:val="none"/>
        </w:rPr>
        <w:t>found</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13"/>
          <w:kern w:val="0"/>
          <w:lang w:val="en-US"/>
          <w14:ligatures w14:val="none"/>
        </w:rPr>
        <w:t xml:space="preserve"> </w:t>
      </w:r>
      <w:r w:rsidRPr="002E093D">
        <w:rPr>
          <w:rFonts w:eastAsia="Times New Roman" w:cs="Times New Roman"/>
          <w:kern w:val="0"/>
          <w:lang w:val="en-US"/>
          <w14:ligatures w14:val="none"/>
        </w:rPr>
        <w:t>optimal</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set</w:t>
      </w:r>
      <w:r w:rsidRPr="002E093D">
        <w:rPr>
          <w:rFonts w:eastAsia="Times New Roman" w:cs="Times New Roman"/>
          <w:spacing w:val="1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parameters,</w:t>
      </w:r>
      <w:r w:rsidRPr="002E093D">
        <w:rPr>
          <w:rFonts w:eastAsia="Times New Roman" w:cs="Times New Roman"/>
          <w:spacing w:val="16"/>
          <w:kern w:val="0"/>
          <w:lang w:val="en-US"/>
          <w14:ligatures w14:val="none"/>
        </w:rPr>
        <w:t xml:space="preserve"> </w:t>
      </w:r>
      <w:r w:rsidRPr="002E093D">
        <w:rPr>
          <w:rFonts w:eastAsia="Times New Roman" w:cs="Times New Roman"/>
          <w:spacing w:val="-5"/>
          <w:kern w:val="0"/>
          <w:lang w:val="en-US"/>
          <w14:ligatures w14:val="none"/>
        </w:rPr>
        <w:t>you</w:t>
      </w:r>
      <w:r w:rsidR="00702067" w:rsidRPr="002E093D">
        <w:rPr>
          <w:rFonts w:eastAsia="Times New Roman" w:cs="Times New Roman"/>
          <w:kern w:val="0"/>
          <w:lang w:val="en-US"/>
          <w14:ligatures w14:val="none"/>
        </w:rPr>
        <w:t xml:space="preserve"> </w:t>
      </w:r>
      <w:r w:rsidRPr="002E093D">
        <w:rPr>
          <w:rFonts w:eastAsia="Times New Roman" w:cs="Times New Roman"/>
          <w:kern w:val="0"/>
          <w:lang w:val="en-US"/>
          <w14:ligatures w14:val="none"/>
        </w:rPr>
        <w:t>can fine-tune the model by adjusting the learning rate or regularization to improve its accuracy further.</w:t>
      </w:r>
    </w:p>
    <w:p w14:paraId="06B257F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02E5067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It's important to validate the performance of the optimized model on a validation set or through cross-validation to ensure that it is not over fitting to the training data. Overfitting can occur when the model is too complex and fits too closely to the training data, resulting in poor performance on new data.</w:t>
      </w:r>
    </w:p>
    <w:p w14:paraId="27356FAD"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Evaluate model. To evaluate the performance of your model, you can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use a validation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set or cross-validation. This involves testing the model on a separate dataset that was not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used for training, to ensure that it can generalize well to new data. With a validation set, you can split your data into a training set and a validation set. You can train your model on the training set and then evaluate its performance on the validation set. You can use metrics like accuracy, precision, recall, and F1 score to assess the model's performance and refine it if necessary.</w:t>
      </w:r>
    </w:p>
    <w:p w14:paraId="480A0A0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42F98A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With cross-validation, you can partition your data into multiple folds, train the model on each fold, and then evaluate its performance on the remaining folds. This allows you to test the model's performance on different subsets of the data and reduce the risk of over </w:t>
      </w:r>
      <w:r w:rsidRPr="002E093D">
        <w:rPr>
          <w:rFonts w:eastAsia="Times New Roman" w:cs="Times New Roman"/>
          <w:spacing w:val="-2"/>
          <w:kern w:val="0"/>
          <w:lang w:val="en-US"/>
          <w14:ligatures w14:val="none"/>
        </w:rPr>
        <w:t>fitting.</w:t>
      </w:r>
    </w:p>
    <w:p w14:paraId="70FFAD3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1BA4BE1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Based on the results of</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the evaluation, you can refine your model by adjusting the hyper- parameters, selecting different features, or choosing a different model altogether. By iteratively evaluating and refining your model, you can improve its performance and make it more effective for making accurate predictions on new data.</w:t>
      </w:r>
    </w:p>
    <w:p w14:paraId="1A1D71AB"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Adjust hyper-parameters.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Hyper-parameters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are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parameters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that are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set before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training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the model, such as the learning rate, regularization strength, or the number of hidden layers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in a neural network. To prevent over fitting and improve the performance of your predictive model, you can adjust these </w:t>
      </w:r>
      <w:r w:rsidRPr="002E093D">
        <w:rPr>
          <w:rFonts w:eastAsia="Times New Roman" w:cs="Times New Roman"/>
          <w:kern w:val="0"/>
          <w:szCs w:val="22"/>
          <w:lang w:val="en-US"/>
          <w14:ligatures w14:val="none"/>
        </w:rPr>
        <w:lastRenderedPageBreak/>
        <w:t>hyper-parameters. Techniques like grid search or randomized search can help you find the optimal hyper-parameter values. Validating the performance of the optimized model on a separate test set is crucial to ensure its generalization ability.</w:t>
      </w:r>
    </w:p>
    <w:p w14:paraId="769E6384"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Validate model. You’re almost there!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Your last step before deployment is to measure the final performance of your model and verify that it meets the desired accuracy and other requirements. Here you use a test set, which is a separate dataset that was not used for training or validation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 is used to evaluate the model's performance 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unseen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 It's important to ensure that the test set is representative of the data your model will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encounter in the real world. This means that the distribution of the test set should be similar to the distribution of the data the model will encounter in production.</w:t>
      </w:r>
    </w:p>
    <w:p w14:paraId="41607BD0" w14:textId="77777777" w:rsidR="00C05F3F" w:rsidRPr="002E093D" w:rsidRDefault="00C05F3F" w:rsidP="00C05F3F">
      <w:pPr>
        <w:widowControl w:val="0"/>
        <w:numPr>
          <w:ilvl w:val="0"/>
          <w:numId w:val="2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Deploy your model. Now you’re finally ready to integrate your model into the relevant application or system</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 deploy it in production to start making predictions. Integrating into an application or system may involve creating an API or a library that can be called from the application to make predictions based on new data. The model can also be integrated into a database or a data processing pipeline to automatically</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make predictions on incoming data.</w:t>
      </w:r>
    </w:p>
    <w:p w14:paraId="2D7ABE5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Before deploying your model in production, it's important to ensure that it meets the performance and reliability requirements of the application or system. This may involve setting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up monitoring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alerting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systems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to detect and</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address any</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issues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that may</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arise during deployment. Plus, you may need to regularly maintain and update your model to ensure it remains effective and accurate over time.</w:t>
      </w:r>
    </w:p>
    <w:p w14:paraId="58E5F3E3"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Benefits</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predictive</w:t>
      </w:r>
      <w:r w:rsidRPr="002E093D">
        <w:rPr>
          <w:rFonts w:eastAsia="Times New Roman" w:cs="Times New Roman"/>
          <w:b/>
          <w:bCs/>
          <w:spacing w:val="-4"/>
          <w:kern w:val="0"/>
          <w:lang w:val="en-US"/>
          <w14:ligatures w14:val="none"/>
        </w:rPr>
        <w:t xml:space="preserve"> </w:t>
      </w:r>
      <w:r w:rsidRPr="002E093D">
        <w:rPr>
          <w:rFonts w:eastAsia="Times New Roman" w:cs="Times New Roman"/>
          <w:b/>
          <w:bCs/>
          <w:spacing w:val="-2"/>
          <w:kern w:val="0"/>
          <w:lang w:val="en-US"/>
          <w14:ligatures w14:val="none"/>
        </w:rPr>
        <w:t>modeling</w:t>
      </w:r>
    </w:p>
    <w:p w14:paraId="08CA403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 today's data-driven world, your organization is likely inundated with massive amounts of complex 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rapidly changing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 xml:space="preserve">from various sources. </w:t>
      </w:r>
      <w:hyperlink r:id="rId66">
        <w:r w:rsidRPr="002E093D">
          <w:rPr>
            <w:rFonts w:eastAsia="Times New Roman" w:cs="Times New Roman"/>
            <w:kern w:val="0"/>
            <w:lang w:val="en-US"/>
            <w14:ligatures w14:val="none"/>
          </w:rPr>
          <w:t>Augmented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analytics</w:t>
        </w:r>
      </w:hyperlink>
      <w:r w:rsidRPr="002E093D">
        <w:rPr>
          <w:rFonts w:eastAsia="Times New Roman" w:cs="Times New Roman"/>
          <w:kern w:val="0"/>
          <w:lang w:val="en-US"/>
          <w14:ligatures w14:val="none"/>
        </w:rPr>
        <w:t xml:space="preserve"> such as predictive modeling, </w:t>
      </w:r>
      <w:hyperlink r:id="rId67">
        <w:r w:rsidRPr="002E093D">
          <w:rPr>
            <w:rFonts w:eastAsia="Times New Roman" w:cs="Times New Roman"/>
            <w:kern w:val="0"/>
            <w:lang w:val="en-US"/>
            <w14:ligatures w14:val="none"/>
          </w:rPr>
          <w:t>predictive or prescriptive analytics,</w:t>
        </w:r>
      </w:hyperlink>
      <w:r w:rsidRPr="002E093D">
        <w:rPr>
          <w:rFonts w:eastAsia="Times New Roman" w:cs="Times New Roman"/>
          <w:kern w:val="0"/>
          <w:lang w:val="en-US"/>
          <w14:ligatures w14:val="none"/>
        </w:rPr>
        <w:t xml:space="preserve"> and</w:t>
      </w:r>
      <w:r w:rsidRPr="002E093D">
        <w:rPr>
          <w:rFonts w:eastAsia="Times New Roman" w:cs="Times New Roman"/>
          <w:spacing w:val="-2"/>
          <w:kern w:val="0"/>
          <w:lang w:val="en-US"/>
          <w14:ligatures w14:val="none"/>
        </w:rPr>
        <w:t xml:space="preserve"> </w:t>
      </w:r>
      <w:hyperlink r:id="rId68">
        <w:r w:rsidRPr="002E093D">
          <w:rPr>
            <w:rFonts w:eastAsia="Times New Roman" w:cs="Times New Roman"/>
            <w:kern w:val="0"/>
            <w:lang w:val="en-US"/>
            <w14:ligatures w14:val="none"/>
          </w:rPr>
          <w:t>prescriptive analytics</w:t>
        </w:r>
      </w:hyperlink>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can help you leverage this big data to enhance your decision-making processes and improve overall performance. Whether it's optimizing revenue, streamlining operations, or combating fraud, predictive modeling empowers you to make data-driven decisions that are less susceptible to human bias and error. This allows you to focus on executing your plans instead of wasting time second-guessing decisions.</w:t>
      </w:r>
    </w:p>
    <w:p w14:paraId="520DE494" w14:textId="77777777" w:rsidR="00C05F3F" w:rsidRPr="002E093D" w:rsidRDefault="00C05F3F" w:rsidP="00C05F3F">
      <w:pPr>
        <w:widowControl w:val="0"/>
        <w:numPr>
          <w:ilvl w:val="0"/>
          <w:numId w:val="2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Improved decision-making: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Gain insights into future trends and patterns, enabling you to make informed decisions based on data-driven insights.</w:t>
      </w:r>
    </w:p>
    <w:p w14:paraId="7A06EBDC" w14:textId="77777777" w:rsidR="00C05F3F" w:rsidRPr="002E093D" w:rsidRDefault="00C05F3F" w:rsidP="00C05F3F">
      <w:pPr>
        <w:widowControl w:val="0"/>
        <w:numPr>
          <w:ilvl w:val="0"/>
          <w:numId w:val="2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Increased efficiency: Automate processes and streamline your operations, reducing the time and effort required to perform complex analyses.</w:t>
      </w:r>
    </w:p>
    <w:p w14:paraId="76935EEA" w14:textId="77777777" w:rsidR="00C05F3F" w:rsidRPr="002E093D" w:rsidRDefault="00C05F3F" w:rsidP="00C05F3F">
      <w:pPr>
        <w:widowControl w:val="0"/>
        <w:numPr>
          <w:ilvl w:val="0"/>
          <w:numId w:val="2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Enhanced accuracy: Use large amounts of</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 to identify patterns and make predictions, resulting in more accurate forecasts than traditional methods.</w:t>
      </w:r>
    </w:p>
    <w:p w14:paraId="0EAD2AED" w14:textId="77777777" w:rsidR="00C05F3F" w:rsidRPr="002E093D" w:rsidRDefault="00C05F3F" w:rsidP="00C05F3F">
      <w:pPr>
        <w:widowControl w:val="0"/>
        <w:numPr>
          <w:ilvl w:val="0"/>
          <w:numId w:val="2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Better risk management: Get help identifying potential risks and mitigate them before they occur, reducing the likelihood of financial loss or other negative outcomes.</w:t>
      </w:r>
    </w:p>
    <w:p w14:paraId="24547993" w14:textId="77777777" w:rsidR="00C05F3F" w:rsidRPr="002E093D" w:rsidRDefault="00C05F3F" w:rsidP="00C05F3F">
      <w:pPr>
        <w:widowControl w:val="0"/>
        <w:numPr>
          <w:ilvl w:val="0"/>
          <w:numId w:val="2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Increased customer satisfaction: Better understand your customers' needs 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preferences, leading to improved products and services that better meet your customers' </w:t>
      </w:r>
      <w:r w:rsidRPr="002E093D">
        <w:rPr>
          <w:rFonts w:eastAsia="Times New Roman" w:cs="Times New Roman"/>
          <w:spacing w:val="-2"/>
          <w:kern w:val="0"/>
          <w:szCs w:val="22"/>
          <w:lang w:val="en-US"/>
          <w14:ligatures w14:val="none"/>
        </w:rPr>
        <w:t>needs.</w:t>
      </w:r>
    </w:p>
    <w:p w14:paraId="57C8CE13" w14:textId="77777777" w:rsidR="00C05F3F" w:rsidRPr="002E093D" w:rsidRDefault="00C05F3F" w:rsidP="00C05F3F">
      <w:pPr>
        <w:widowControl w:val="0"/>
        <w:numPr>
          <w:ilvl w:val="0"/>
          <w:numId w:val="2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Competitive advantage: Gain a competitive advantage by identifying and acting on opportunities faster and more effectively than your competitors.</w:t>
      </w:r>
    </w:p>
    <w:p w14:paraId="4D96884B"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Challenges</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predictive</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modeling</w:t>
      </w:r>
    </w:p>
    <w:p w14:paraId="22F7737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While</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predictive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modeling</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has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numerous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benefits,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also presents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some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key</w:t>
      </w:r>
      <w:r w:rsidRPr="002E093D">
        <w:rPr>
          <w:rFonts w:eastAsia="Times New Roman" w:cs="Times New Roman"/>
          <w:spacing w:val="-7"/>
          <w:kern w:val="0"/>
          <w:lang w:val="en-US"/>
          <w14:ligatures w14:val="none"/>
        </w:rPr>
        <w:t xml:space="preserve"> </w:t>
      </w:r>
      <w:r w:rsidRPr="002E093D">
        <w:rPr>
          <w:rFonts w:eastAsia="Times New Roman" w:cs="Times New Roman"/>
          <w:spacing w:val="-2"/>
          <w:kern w:val="0"/>
          <w:lang w:val="en-US"/>
          <w14:ligatures w14:val="none"/>
        </w:rPr>
        <w:t>challenges:</w:t>
      </w:r>
    </w:p>
    <w:p w14:paraId="0A15B4B7" w14:textId="77777777" w:rsidR="00C05F3F" w:rsidRPr="002E093D" w:rsidRDefault="00C05F3F" w:rsidP="00C05F3F">
      <w:pPr>
        <w:widowControl w:val="0"/>
        <w:numPr>
          <w:ilvl w:val="0"/>
          <w:numId w:val="23"/>
        </w:numPr>
        <w:tabs>
          <w:tab w:val="left" w:pos="1078"/>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Poor quality data, such as data with missing values or outliers, can negatively impact the accuracy of your models.</w:t>
      </w:r>
    </w:p>
    <w:p w14:paraId="2839579A" w14:textId="77777777" w:rsidR="00C05F3F" w:rsidRPr="002E093D" w:rsidRDefault="00C05F3F" w:rsidP="00C05F3F">
      <w:pPr>
        <w:widowControl w:val="0"/>
        <w:numPr>
          <w:ilvl w:val="0"/>
          <w:numId w:val="23"/>
        </w:numPr>
        <w:tabs>
          <w:tab w:val="left" w:pos="1079"/>
          <w:tab w:val="left" w:pos="1081"/>
        </w:tabs>
        <w:autoSpaceDE w:val="0"/>
        <w:autoSpaceDN w:val="0"/>
        <w:spacing w:before="120" w:after="120" w:line="360" w:lineRule="auto"/>
        <w:ind w:left="0" w:hanging="55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Over fitting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occurs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when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your model</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is too complex</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 fits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the training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too closely. This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can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result in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 model</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that performs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well</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training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but fails to generalize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to new data.</w:t>
      </w:r>
    </w:p>
    <w:p w14:paraId="3AE2838A" w14:textId="77777777" w:rsidR="00C05F3F" w:rsidRPr="002E093D" w:rsidRDefault="00C05F3F" w:rsidP="00C05F3F">
      <w:pPr>
        <w:widowControl w:val="0"/>
        <w:numPr>
          <w:ilvl w:val="0"/>
          <w:numId w:val="23"/>
        </w:numPr>
        <w:tabs>
          <w:tab w:val="left" w:pos="1079"/>
          <w:tab w:val="left" w:pos="1081"/>
        </w:tabs>
        <w:autoSpaceDE w:val="0"/>
        <w:autoSpaceDN w:val="0"/>
        <w:spacing w:before="120" w:after="120" w:line="360" w:lineRule="auto"/>
        <w:ind w:left="0" w:hanging="62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Model interpretability</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can also be an issue if your model is too complex. This makes it challenging for you to understand how it arrived at its predictions.</w:t>
      </w:r>
    </w:p>
    <w:p w14:paraId="1EDD21BF" w14:textId="77777777" w:rsidR="00C05F3F" w:rsidRPr="002E093D" w:rsidRDefault="00C05F3F" w:rsidP="00C05F3F">
      <w:pPr>
        <w:widowControl w:val="0"/>
        <w:numPr>
          <w:ilvl w:val="0"/>
          <w:numId w:val="23"/>
        </w:numPr>
        <w:tabs>
          <w:tab w:val="left" w:pos="1078"/>
          <w:tab w:val="left" w:pos="1081"/>
        </w:tabs>
        <w:autoSpaceDE w:val="0"/>
        <w:autoSpaceDN w:val="0"/>
        <w:spacing w:before="120" w:after="120" w:line="360" w:lineRule="auto"/>
        <w:ind w:left="0" w:hanging="606"/>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Selection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bias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can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occur if your training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 is not representative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the population being studied. This can lead to inaccurate predictions and unfair outcomes.</w:t>
      </w:r>
    </w:p>
    <w:p w14:paraId="24646359" w14:textId="77777777" w:rsidR="00C05F3F" w:rsidRPr="002E093D" w:rsidRDefault="00C05F3F" w:rsidP="00C05F3F">
      <w:pPr>
        <w:widowControl w:val="0"/>
        <w:numPr>
          <w:ilvl w:val="0"/>
          <w:numId w:val="23"/>
        </w:numPr>
        <w:tabs>
          <w:tab w:val="left" w:pos="1079"/>
          <w:tab w:val="left" w:pos="1081"/>
        </w:tabs>
        <w:autoSpaceDE w:val="0"/>
        <w:autoSpaceDN w:val="0"/>
        <w:spacing w:before="120" w:after="120" w:line="360" w:lineRule="auto"/>
        <w:ind w:left="0" w:hanging="53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Unforeseen changes in the future can render your model inaccurate since it is based on historical data. Unexpected changes can be especially problematic for models that are used for long-term predictions.</w:t>
      </w:r>
    </w:p>
    <w:p w14:paraId="3A440155" w14:textId="77777777" w:rsidR="00C05F3F" w:rsidRPr="002E093D" w:rsidRDefault="00C05F3F" w:rsidP="00C05F3F">
      <w:pPr>
        <w:widowControl w:val="0"/>
        <w:numPr>
          <w:ilvl w:val="0"/>
          <w:numId w:val="8"/>
        </w:numPr>
        <w:tabs>
          <w:tab w:val="left" w:pos="1080"/>
        </w:tabs>
        <w:autoSpaceDE w:val="0"/>
        <w:autoSpaceDN w:val="0"/>
        <w:spacing w:before="120" w:after="120" w:line="360" w:lineRule="auto"/>
        <w:ind w:left="0" w:hanging="36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Use</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cases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in various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domains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such</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Image, Natural</w:t>
      </w:r>
      <w:r w:rsidRPr="002E093D">
        <w:rPr>
          <w:rFonts w:eastAsia="Times New Roman" w:cs="Times New Roman"/>
          <w:b/>
          <w:bCs/>
          <w:spacing w:val="-5"/>
          <w:kern w:val="0"/>
          <w:lang w:val="en-US"/>
          <w14:ligatures w14:val="none"/>
        </w:rPr>
        <w:t xml:space="preserve"> </w:t>
      </w:r>
      <w:r w:rsidRPr="002E093D">
        <w:rPr>
          <w:rFonts w:eastAsia="Times New Roman" w:cs="Times New Roman"/>
          <w:b/>
          <w:bCs/>
          <w:kern w:val="0"/>
          <w:lang w:val="en-US"/>
          <w14:ligatures w14:val="none"/>
        </w:rPr>
        <w:t>Language,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Audio</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and</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Video</w:t>
      </w:r>
    </w:p>
    <w:p w14:paraId="5DF3F5F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science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techniques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are broadly</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applied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across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various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domains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like image,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natural</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language, audio,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video,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enabling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powerful</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applications. In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image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processing,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science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used for object detection, facial recognition, and medical diagnosis. Natural language processing (NLP) powers chatbots, language translation, and sentiment analysis. Audio data analysis helps with speech recognition, music generation, and noise cancellation. Video analysis is used for surveillance, sports analytics, and understanding human behavior.</w:t>
      </w:r>
    </w:p>
    <w:p w14:paraId="732FE7A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Image</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Science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Use</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Cases:</w:t>
      </w:r>
    </w:p>
    <w:p w14:paraId="0FD62911"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69">
        <w:r w:rsidRPr="002E093D">
          <w:rPr>
            <w:rFonts w:eastAsia="Times New Roman" w:cs="Times New Roman"/>
            <w:kern w:val="0"/>
            <w:szCs w:val="22"/>
            <w:lang w:val="en-US"/>
            <w14:ligatures w14:val="none"/>
          </w:rPr>
          <w:t>Object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Detection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Classification</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categorizing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objects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images,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crucial for </w:t>
      </w:r>
      <w:r w:rsidRPr="002E093D">
        <w:rPr>
          <w:rFonts w:eastAsia="Times New Roman" w:cs="Times New Roman"/>
          <w:kern w:val="0"/>
          <w:szCs w:val="22"/>
          <w:lang w:val="en-US"/>
          <w14:ligatures w14:val="none"/>
        </w:rPr>
        <w:lastRenderedPageBreak/>
        <w:t>autonomous vehicles and security systems.</w:t>
      </w:r>
    </w:p>
    <w:p w14:paraId="25F2245B"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70">
        <w:r w:rsidRPr="002E093D">
          <w:rPr>
            <w:rFonts w:eastAsia="Times New Roman" w:cs="Times New Roman"/>
            <w:kern w:val="0"/>
            <w:szCs w:val="22"/>
            <w:lang w:val="en-US"/>
            <w14:ligatures w14:val="none"/>
          </w:rPr>
          <w:t>Facial Recognition</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29"/>
          <w:kern w:val="0"/>
          <w:szCs w:val="22"/>
          <w:lang w:val="en-US"/>
          <w14:ligatures w14:val="none"/>
        </w:rPr>
        <w:t xml:space="preserve"> </w:t>
      </w:r>
      <w:r w:rsidRPr="002E093D">
        <w:rPr>
          <w:rFonts w:eastAsia="Times New Roman" w:cs="Times New Roman"/>
          <w:kern w:val="0"/>
          <w:szCs w:val="22"/>
          <w:lang w:val="en-US"/>
          <w14:ligatures w14:val="none"/>
        </w:rPr>
        <w:t>individuals</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29"/>
          <w:kern w:val="0"/>
          <w:szCs w:val="22"/>
          <w:lang w:val="en-US"/>
          <w14:ligatures w14:val="none"/>
        </w:rPr>
        <w:t xml:space="preserve"> </w:t>
      </w:r>
      <w:r w:rsidRPr="002E093D">
        <w:rPr>
          <w:rFonts w:eastAsia="Times New Roman" w:cs="Times New Roman"/>
          <w:kern w:val="0"/>
          <w:szCs w:val="22"/>
          <w:lang w:val="en-US"/>
          <w14:ligatures w14:val="none"/>
        </w:rPr>
        <w:t>images and videos,</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used</w:t>
      </w:r>
      <w:r w:rsidRPr="002E093D">
        <w:rPr>
          <w:rFonts w:eastAsia="Times New Roman" w:cs="Times New Roman"/>
          <w:spacing w:val="29"/>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26"/>
          <w:kern w:val="0"/>
          <w:szCs w:val="22"/>
          <w:lang w:val="en-US"/>
          <w14:ligatures w14:val="none"/>
        </w:rPr>
        <w:t xml:space="preserve"> </w:t>
      </w:r>
      <w:r w:rsidRPr="002E093D">
        <w:rPr>
          <w:rFonts w:eastAsia="Times New Roman" w:cs="Times New Roman"/>
          <w:kern w:val="0"/>
          <w:szCs w:val="22"/>
          <w:lang w:val="en-US"/>
          <w14:ligatures w14:val="none"/>
        </w:rPr>
        <w:t>security and personalized experiences.</w:t>
      </w:r>
    </w:p>
    <w:p w14:paraId="55696CDB" w14:textId="77777777" w:rsidR="00C05F3F" w:rsidRPr="002E093D" w:rsidRDefault="00C05F3F" w:rsidP="00C05F3F">
      <w:pPr>
        <w:widowControl w:val="0"/>
        <w:numPr>
          <w:ilvl w:val="1"/>
          <w:numId w:val="8"/>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71">
        <w:r w:rsidRPr="002E093D">
          <w:rPr>
            <w:rFonts w:eastAsia="Times New Roman" w:cs="Times New Roman"/>
            <w:kern w:val="0"/>
            <w:szCs w:val="22"/>
            <w:lang w:val="en-US"/>
            <w14:ligatures w14:val="none"/>
          </w:rPr>
          <w:t>Medical</w:t>
        </w:r>
        <w:r w:rsidRPr="002E093D">
          <w:rPr>
            <w:rFonts w:eastAsia="Times New Roman" w:cs="Times New Roman"/>
            <w:spacing w:val="78"/>
            <w:kern w:val="0"/>
            <w:szCs w:val="22"/>
            <w:lang w:val="en-US"/>
            <w14:ligatures w14:val="none"/>
          </w:rPr>
          <w:t xml:space="preserve"> </w:t>
        </w:r>
        <w:r w:rsidRPr="002E093D">
          <w:rPr>
            <w:rFonts w:eastAsia="Times New Roman" w:cs="Times New Roman"/>
            <w:kern w:val="0"/>
            <w:szCs w:val="22"/>
            <w:lang w:val="en-US"/>
            <w14:ligatures w14:val="none"/>
          </w:rPr>
          <w:t>Imaging:</w:t>
        </w:r>
      </w:hyperlink>
      <w:r w:rsidRPr="002E093D">
        <w:rPr>
          <w:rFonts w:eastAsia="Times New Roman" w:cs="Times New Roman"/>
          <w:kern w:val="0"/>
          <w:szCs w:val="22"/>
          <w:lang w:val="en-US"/>
          <w14:ligatures w14:val="none"/>
        </w:rPr>
        <w:t xml:space="preserve"> Analyzing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medical</w:t>
      </w:r>
      <w:r w:rsidRPr="002E093D">
        <w:rPr>
          <w:rFonts w:eastAsia="Times New Roman" w:cs="Times New Roman"/>
          <w:spacing w:val="78"/>
          <w:kern w:val="0"/>
          <w:szCs w:val="22"/>
          <w:lang w:val="en-US"/>
          <w14:ligatures w14:val="none"/>
        </w:rPr>
        <w:t xml:space="preserve"> </w:t>
      </w:r>
      <w:r w:rsidRPr="002E093D">
        <w:rPr>
          <w:rFonts w:eastAsia="Times New Roman" w:cs="Times New Roman"/>
          <w:kern w:val="0"/>
          <w:szCs w:val="22"/>
          <w:lang w:val="en-US"/>
          <w14:ligatures w14:val="none"/>
        </w:rPr>
        <w:t>scans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(X-rays,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MRIs)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detect</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diseases</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 xml:space="preserve">and </w:t>
      </w:r>
      <w:r w:rsidRPr="002E093D">
        <w:rPr>
          <w:rFonts w:eastAsia="Times New Roman" w:cs="Times New Roman"/>
          <w:spacing w:val="-2"/>
          <w:kern w:val="0"/>
          <w:szCs w:val="22"/>
          <w:lang w:val="en-US"/>
          <w14:ligatures w14:val="none"/>
        </w:rPr>
        <w:t>anomalies.</w:t>
      </w:r>
    </w:p>
    <w:p w14:paraId="4881F76F" w14:textId="77777777" w:rsidR="00C05F3F" w:rsidRPr="002E093D" w:rsidRDefault="00C05F3F" w:rsidP="00C05F3F">
      <w:pPr>
        <w:widowControl w:val="0"/>
        <w:numPr>
          <w:ilvl w:val="1"/>
          <w:numId w:val="8"/>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72">
        <w:r w:rsidRPr="002E093D">
          <w:rPr>
            <w:rFonts w:eastAsia="Times New Roman" w:cs="Times New Roman"/>
            <w:kern w:val="0"/>
            <w:szCs w:val="22"/>
            <w:lang w:val="en-US"/>
            <w14:ligatures w14:val="none"/>
          </w:rPr>
          <w:t>Defect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Detection</w:t>
        </w:r>
      </w:hyperlink>
      <w:r w:rsidRPr="002E093D">
        <w:rPr>
          <w:rFonts w:eastAsia="Times New Roman" w:cs="Times New Roman"/>
          <w:kern w:val="0"/>
          <w:szCs w:val="22"/>
          <w:lang w:val="en-US"/>
          <w14:ligatures w14:val="none"/>
        </w:rPr>
        <w:t>:</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Identifying flaws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manufactured</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products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using image</w:t>
      </w:r>
      <w:r w:rsidRPr="002E093D">
        <w:rPr>
          <w:rFonts w:eastAsia="Times New Roman" w:cs="Times New Roman"/>
          <w:spacing w:val="-5"/>
          <w:kern w:val="0"/>
          <w:szCs w:val="22"/>
          <w:lang w:val="en-US"/>
          <w14:ligatures w14:val="none"/>
        </w:rPr>
        <w:t xml:space="preserve"> </w:t>
      </w:r>
      <w:r w:rsidRPr="002E093D">
        <w:rPr>
          <w:rFonts w:eastAsia="Times New Roman" w:cs="Times New Roman"/>
          <w:spacing w:val="-2"/>
          <w:kern w:val="0"/>
          <w:szCs w:val="22"/>
          <w:lang w:val="en-US"/>
          <w14:ligatures w14:val="none"/>
        </w:rPr>
        <w:t>analysis.</w:t>
      </w:r>
    </w:p>
    <w:p w14:paraId="3CFE2A0D"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Natural</w:t>
      </w:r>
      <w:r w:rsidRPr="002E093D">
        <w:rPr>
          <w:rFonts w:eastAsia="Times New Roman" w:cs="Times New Roman"/>
          <w:b/>
          <w:bCs/>
          <w:spacing w:val="-5"/>
          <w:kern w:val="0"/>
          <w:lang w:val="en-US"/>
          <w14:ligatures w14:val="none"/>
        </w:rPr>
        <w:t xml:space="preserve"> </w:t>
      </w:r>
      <w:r w:rsidRPr="002E093D">
        <w:rPr>
          <w:rFonts w:eastAsia="Times New Roman" w:cs="Times New Roman"/>
          <w:b/>
          <w:bCs/>
          <w:kern w:val="0"/>
          <w:lang w:val="en-US"/>
          <w14:ligatures w14:val="none"/>
        </w:rPr>
        <w:t>Language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Science</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 xml:space="preserve">Use </w:t>
      </w:r>
      <w:r w:rsidRPr="002E093D">
        <w:rPr>
          <w:rFonts w:eastAsia="Times New Roman" w:cs="Times New Roman"/>
          <w:b/>
          <w:bCs/>
          <w:spacing w:val="-2"/>
          <w:kern w:val="0"/>
          <w:lang w:val="en-US"/>
          <w14:ligatures w14:val="none"/>
        </w:rPr>
        <w:t>Cases:</w:t>
      </w:r>
    </w:p>
    <w:p w14:paraId="7DA00E8F" w14:textId="77777777" w:rsidR="00C05F3F" w:rsidRPr="002E093D" w:rsidRDefault="00C05F3F" w:rsidP="00C05F3F">
      <w:pPr>
        <w:widowControl w:val="0"/>
        <w:numPr>
          <w:ilvl w:val="0"/>
          <w:numId w:val="2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73">
        <w:r w:rsidRPr="002E093D">
          <w:rPr>
            <w:rFonts w:eastAsia="Times New Roman" w:cs="Times New Roman"/>
            <w:kern w:val="0"/>
            <w:szCs w:val="22"/>
            <w:lang w:val="en-US"/>
            <w14:ligatures w14:val="none"/>
          </w:rPr>
          <w:t>Chatbots</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6"/>
            <w:kern w:val="0"/>
            <w:szCs w:val="22"/>
            <w:lang w:val="en-US"/>
            <w14:ligatures w14:val="none"/>
          </w:rPr>
          <w:t xml:space="preserve"> </w:t>
        </w:r>
        <w:r w:rsidRPr="002E093D">
          <w:rPr>
            <w:rFonts w:eastAsia="Times New Roman" w:cs="Times New Roman"/>
            <w:kern w:val="0"/>
            <w:szCs w:val="22"/>
            <w:lang w:val="en-US"/>
            <w14:ligatures w14:val="none"/>
          </w:rPr>
          <w:t>Virtual</w:t>
        </w:r>
        <w:r w:rsidRPr="002E093D">
          <w:rPr>
            <w:rFonts w:eastAsia="Times New Roman" w:cs="Times New Roman"/>
            <w:spacing w:val="32"/>
            <w:kern w:val="0"/>
            <w:szCs w:val="22"/>
            <w:lang w:val="en-US"/>
            <w14:ligatures w14:val="none"/>
          </w:rPr>
          <w:t xml:space="preserve"> </w:t>
        </w:r>
        <w:r w:rsidRPr="002E093D">
          <w:rPr>
            <w:rFonts w:eastAsia="Times New Roman" w:cs="Times New Roman"/>
            <w:kern w:val="0"/>
            <w:szCs w:val="22"/>
            <w:lang w:val="en-US"/>
            <w14:ligatures w14:val="none"/>
          </w:rPr>
          <w:t>Assistants</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Enabling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natural</w:t>
      </w:r>
      <w:r w:rsidRPr="002E093D">
        <w:rPr>
          <w:rFonts w:eastAsia="Times New Roman" w:cs="Times New Roman"/>
          <w:spacing w:val="37"/>
          <w:kern w:val="0"/>
          <w:szCs w:val="22"/>
          <w:lang w:val="en-US"/>
          <w14:ligatures w14:val="none"/>
        </w:rPr>
        <w:t xml:space="preserve"> </w:t>
      </w:r>
      <w:r w:rsidRPr="002E093D">
        <w:rPr>
          <w:rFonts w:eastAsia="Times New Roman" w:cs="Times New Roman"/>
          <w:kern w:val="0"/>
          <w:szCs w:val="22"/>
          <w:lang w:val="en-US"/>
          <w14:ligatures w14:val="none"/>
        </w:rPr>
        <w:t>language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interaction</w:t>
      </w:r>
      <w:r w:rsidRPr="002E093D">
        <w:rPr>
          <w:rFonts w:eastAsia="Times New Roman" w:cs="Times New Roman"/>
          <w:spacing w:val="31"/>
          <w:kern w:val="0"/>
          <w:szCs w:val="22"/>
          <w:lang w:val="en-US"/>
          <w14:ligatures w14:val="none"/>
        </w:rPr>
        <w:t xml:space="preserve"> </w:t>
      </w:r>
      <w:r w:rsidRPr="002E093D">
        <w:rPr>
          <w:rFonts w:eastAsia="Times New Roman" w:cs="Times New Roman"/>
          <w:kern w:val="0"/>
          <w:szCs w:val="22"/>
          <w:lang w:val="en-US"/>
          <w14:ligatures w14:val="none"/>
        </w:rPr>
        <w:t>with</w:t>
      </w:r>
      <w:r w:rsidRPr="002E093D">
        <w:rPr>
          <w:rFonts w:eastAsia="Times New Roman" w:cs="Times New Roman"/>
          <w:spacing w:val="31"/>
          <w:kern w:val="0"/>
          <w:szCs w:val="22"/>
          <w:lang w:val="en-US"/>
          <w14:ligatures w14:val="none"/>
        </w:rPr>
        <w:t xml:space="preserve"> </w:t>
      </w:r>
      <w:r w:rsidRPr="002E093D">
        <w:rPr>
          <w:rFonts w:eastAsia="Times New Roman" w:cs="Times New Roman"/>
          <w:kern w:val="0"/>
          <w:szCs w:val="22"/>
          <w:lang w:val="en-US"/>
          <w14:ligatures w14:val="none"/>
        </w:rPr>
        <w:t>computers for customer service and information retrieval.</w:t>
      </w:r>
    </w:p>
    <w:p w14:paraId="005B7BFD" w14:textId="77777777" w:rsidR="00C05F3F" w:rsidRPr="002E093D" w:rsidRDefault="00C05F3F" w:rsidP="00C05F3F">
      <w:pPr>
        <w:widowControl w:val="0"/>
        <w:numPr>
          <w:ilvl w:val="0"/>
          <w:numId w:val="2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74">
        <w:r w:rsidRPr="002E093D">
          <w:rPr>
            <w:rFonts w:eastAsia="Times New Roman" w:cs="Times New Roman"/>
            <w:kern w:val="0"/>
            <w:szCs w:val="22"/>
            <w:lang w:val="en-US"/>
            <w14:ligatures w14:val="none"/>
          </w:rPr>
          <w:t>Sentiment Analysis</w:t>
        </w:r>
      </w:hyperlink>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Determining the emotional tone of text data to understand customer feedback and social media trends.</w:t>
      </w:r>
    </w:p>
    <w:p w14:paraId="50B04C16" w14:textId="77777777" w:rsidR="00C05F3F" w:rsidRPr="002E093D" w:rsidRDefault="00C05F3F" w:rsidP="00C05F3F">
      <w:pPr>
        <w:widowControl w:val="0"/>
        <w:numPr>
          <w:ilvl w:val="0"/>
          <w:numId w:val="24"/>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75">
        <w:r w:rsidRPr="002E093D">
          <w:rPr>
            <w:rFonts w:eastAsia="Times New Roman" w:cs="Times New Roman"/>
            <w:kern w:val="0"/>
            <w:szCs w:val="22"/>
            <w:lang w:val="en-US"/>
            <w14:ligatures w14:val="none"/>
          </w:rPr>
          <w:t>Machine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Translation</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Converting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text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from</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one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language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another</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automatically.</w:t>
      </w:r>
    </w:p>
    <w:p w14:paraId="1663C429" w14:textId="77777777" w:rsidR="00C05F3F" w:rsidRPr="002E093D" w:rsidRDefault="00C05F3F" w:rsidP="00C05F3F">
      <w:pPr>
        <w:widowControl w:val="0"/>
        <w:numPr>
          <w:ilvl w:val="0"/>
          <w:numId w:val="24"/>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76">
        <w:r w:rsidRPr="002E093D">
          <w:rPr>
            <w:rFonts w:eastAsia="Times New Roman" w:cs="Times New Roman"/>
            <w:kern w:val="0"/>
            <w:szCs w:val="22"/>
            <w:lang w:val="en-US"/>
            <w14:ligatures w14:val="none"/>
          </w:rPr>
          <w:t>Text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Summarization</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Generating</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concise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summaries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longer</w:t>
      </w:r>
      <w:r w:rsidRPr="002E093D">
        <w:rPr>
          <w:rFonts w:eastAsia="Times New Roman" w:cs="Times New Roman"/>
          <w:spacing w:val="-2"/>
          <w:kern w:val="0"/>
          <w:szCs w:val="22"/>
          <w:lang w:val="en-US"/>
          <w14:ligatures w14:val="none"/>
        </w:rPr>
        <w:t xml:space="preserve"> texts.</w:t>
      </w:r>
    </w:p>
    <w:p w14:paraId="0C69046E" w14:textId="77777777" w:rsidR="00C05F3F" w:rsidRPr="002E093D" w:rsidRDefault="00C05F3F" w:rsidP="00C05F3F">
      <w:pPr>
        <w:widowControl w:val="0"/>
        <w:numPr>
          <w:ilvl w:val="0"/>
          <w:numId w:val="24"/>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77">
        <w:r w:rsidRPr="002E093D">
          <w:rPr>
            <w:rFonts w:eastAsia="Times New Roman" w:cs="Times New Roman"/>
            <w:kern w:val="0"/>
            <w:szCs w:val="22"/>
            <w:lang w:val="en-US"/>
            <w14:ligatures w14:val="none"/>
          </w:rPr>
          <w:t>Spam</w:t>
        </w:r>
        <w:r w:rsidRPr="002E093D">
          <w:rPr>
            <w:rFonts w:eastAsia="Times New Roman" w:cs="Times New Roman"/>
            <w:spacing w:val="-13"/>
            <w:kern w:val="0"/>
            <w:szCs w:val="22"/>
            <w:lang w:val="en-US"/>
            <w14:ligatures w14:val="none"/>
          </w:rPr>
          <w:t xml:space="preserve"> </w:t>
        </w:r>
        <w:r w:rsidRPr="002E093D">
          <w:rPr>
            <w:rFonts w:eastAsia="Times New Roman" w:cs="Times New Roman"/>
            <w:kern w:val="0"/>
            <w:szCs w:val="22"/>
            <w:lang w:val="en-US"/>
            <w14:ligatures w14:val="none"/>
          </w:rPr>
          <w:t>Detection</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filtering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unwanted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emails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2"/>
          <w:kern w:val="0"/>
          <w:szCs w:val="22"/>
          <w:lang w:val="en-US"/>
          <w14:ligatures w14:val="none"/>
        </w:rPr>
        <w:t>messages.</w:t>
      </w:r>
    </w:p>
    <w:p w14:paraId="0F2A8E0F"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Audio</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Science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Use</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Cases:</w:t>
      </w:r>
    </w:p>
    <w:p w14:paraId="6E987BF6" w14:textId="77777777" w:rsidR="00C05F3F" w:rsidRPr="002E093D" w:rsidRDefault="00C05F3F" w:rsidP="00C05F3F">
      <w:pPr>
        <w:widowControl w:val="0"/>
        <w:numPr>
          <w:ilvl w:val="0"/>
          <w:numId w:val="25"/>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78">
        <w:r w:rsidRPr="002E093D">
          <w:rPr>
            <w:rFonts w:eastAsia="Times New Roman" w:cs="Times New Roman"/>
            <w:kern w:val="0"/>
            <w:szCs w:val="22"/>
            <w:lang w:val="en-US"/>
            <w14:ligatures w14:val="none"/>
          </w:rPr>
          <w:t>Speech Recognition</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Converting spoken language into text, used in voice assistants and transcription services.</w:t>
      </w:r>
    </w:p>
    <w:p w14:paraId="6AD87424" w14:textId="77777777" w:rsidR="00C05F3F" w:rsidRPr="002E093D" w:rsidRDefault="00C05F3F" w:rsidP="00C05F3F">
      <w:pPr>
        <w:widowControl w:val="0"/>
        <w:numPr>
          <w:ilvl w:val="0"/>
          <w:numId w:val="25"/>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79">
        <w:r w:rsidRPr="002E093D">
          <w:rPr>
            <w:rFonts w:eastAsia="Times New Roman" w:cs="Times New Roman"/>
            <w:kern w:val="0"/>
            <w:szCs w:val="22"/>
            <w:lang w:val="en-US"/>
            <w14:ligatures w14:val="none"/>
          </w:rPr>
          <w:t>Music</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Generation</w:t>
        </w:r>
      </w:hyperlink>
      <w:r w:rsidRPr="002E093D">
        <w:rPr>
          <w:rFonts w:eastAsia="Times New Roman" w:cs="Times New Roman"/>
          <w:kern w:val="0"/>
          <w:szCs w:val="22"/>
          <w:lang w:val="en-US"/>
          <w14:ligatures w14:val="none"/>
        </w:rPr>
        <w:t>:</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Creating new musical</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compositions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using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AI</w:t>
      </w:r>
      <w:r w:rsidRPr="002E093D">
        <w:rPr>
          <w:rFonts w:eastAsia="Times New Roman" w:cs="Times New Roman"/>
          <w:spacing w:val="-2"/>
          <w:kern w:val="0"/>
          <w:szCs w:val="22"/>
          <w:lang w:val="en-US"/>
          <w14:ligatures w14:val="none"/>
        </w:rPr>
        <w:t xml:space="preserve"> algorithms.</w:t>
      </w:r>
    </w:p>
    <w:p w14:paraId="0CEC78F3" w14:textId="77777777" w:rsidR="00C05F3F" w:rsidRPr="002E093D" w:rsidRDefault="00C05F3F" w:rsidP="00C05F3F">
      <w:pPr>
        <w:widowControl w:val="0"/>
        <w:numPr>
          <w:ilvl w:val="0"/>
          <w:numId w:val="25"/>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80">
        <w:r w:rsidRPr="002E093D">
          <w:rPr>
            <w:rFonts w:eastAsia="Times New Roman" w:cs="Times New Roman"/>
            <w:kern w:val="0"/>
            <w:szCs w:val="22"/>
            <w:lang w:val="en-US"/>
            <w14:ligatures w14:val="none"/>
          </w:rPr>
          <w:t>Noise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Cancellation</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Reducing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unwanted</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background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noise in</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audio</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recordings.</w:t>
      </w:r>
    </w:p>
    <w:p w14:paraId="66E8BD18" w14:textId="77777777" w:rsidR="00C05F3F" w:rsidRPr="002E093D" w:rsidRDefault="00C05F3F" w:rsidP="00C05F3F">
      <w:pPr>
        <w:widowControl w:val="0"/>
        <w:numPr>
          <w:ilvl w:val="0"/>
          <w:numId w:val="25"/>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81">
        <w:r w:rsidRPr="002E093D">
          <w:rPr>
            <w:rFonts w:eastAsia="Times New Roman" w:cs="Times New Roman"/>
            <w:kern w:val="0"/>
            <w:szCs w:val="22"/>
            <w:lang w:val="en-US"/>
            <w14:ligatures w14:val="none"/>
          </w:rPr>
          <w:t>Emotion</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Recognition</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emotions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expressed in</w:t>
      </w:r>
      <w:r w:rsidRPr="002E093D">
        <w:rPr>
          <w:rFonts w:eastAsia="Times New Roman" w:cs="Times New Roman"/>
          <w:spacing w:val="-8"/>
          <w:kern w:val="0"/>
          <w:szCs w:val="22"/>
          <w:lang w:val="en-US"/>
          <w14:ligatures w14:val="none"/>
        </w:rPr>
        <w:t xml:space="preserve"> </w:t>
      </w:r>
      <w:r w:rsidRPr="002E093D">
        <w:rPr>
          <w:rFonts w:eastAsia="Times New Roman" w:cs="Times New Roman"/>
          <w:spacing w:val="-2"/>
          <w:kern w:val="0"/>
          <w:szCs w:val="22"/>
          <w:lang w:val="en-US"/>
          <w14:ligatures w14:val="none"/>
        </w:rPr>
        <w:t>speech.</w:t>
      </w:r>
    </w:p>
    <w:p w14:paraId="09AB321D" w14:textId="77777777" w:rsidR="00C05F3F" w:rsidRPr="002E093D" w:rsidRDefault="00C05F3F" w:rsidP="00C05F3F">
      <w:pPr>
        <w:widowControl w:val="0"/>
        <w:numPr>
          <w:ilvl w:val="0"/>
          <w:numId w:val="25"/>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82">
        <w:r w:rsidRPr="002E093D">
          <w:rPr>
            <w:rFonts w:eastAsia="Times New Roman" w:cs="Times New Roman"/>
            <w:kern w:val="0"/>
            <w:szCs w:val="22"/>
            <w:lang w:val="en-US"/>
            <w14:ligatures w14:val="none"/>
          </w:rPr>
          <w:t>Healthcare</w:t>
        </w:r>
      </w:hyperlink>
      <w:r w:rsidRPr="002E093D">
        <w:rPr>
          <w:rFonts w:eastAsia="Times New Roman" w:cs="Times New Roman"/>
          <w:kern w:val="0"/>
          <w:szCs w:val="22"/>
          <w:lang w:val="en-US"/>
          <w14:ligatures w14:val="none"/>
        </w:rPr>
        <w:t>:</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Analyzing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patient's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speech</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early</w:t>
      </w:r>
      <w:r w:rsidRPr="002E093D">
        <w:rPr>
          <w:rFonts w:eastAsia="Times New Roman" w:cs="Times New Roman"/>
          <w:spacing w:val="-12"/>
          <w:kern w:val="0"/>
          <w:szCs w:val="22"/>
          <w:lang w:val="en-US"/>
          <w14:ligatures w14:val="none"/>
        </w:rPr>
        <w:t xml:space="preserve"> </w:t>
      </w:r>
      <w:r w:rsidRPr="002E093D">
        <w:rPr>
          <w:rFonts w:eastAsia="Times New Roman" w:cs="Times New Roman"/>
          <w:kern w:val="0"/>
          <w:szCs w:val="22"/>
          <w:lang w:val="en-US"/>
          <w14:ligatures w14:val="none"/>
        </w:rPr>
        <w:t>disease</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detection.</w:t>
      </w:r>
    </w:p>
    <w:p w14:paraId="07AE47B3"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Video Data</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Science</w:t>
      </w:r>
      <w:r w:rsidRPr="002E093D">
        <w:rPr>
          <w:rFonts w:eastAsia="Times New Roman" w:cs="Times New Roman"/>
          <w:b/>
          <w:bCs/>
          <w:spacing w:val="-6"/>
          <w:kern w:val="0"/>
          <w:lang w:val="en-US"/>
          <w14:ligatures w14:val="none"/>
        </w:rPr>
        <w:t xml:space="preserve"> </w:t>
      </w:r>
      <w:r w:rsidRPr="002E093D">
        <w:rPr>
          <w:rFonts w:eastAsia="Times New Roman" w:cs="Times New Roman"/>
          <w:b/>
          <w:bCs/>
          <w:kern w:val="0"/>
          <w:lang w:val="en-US"/>
          <w14:ligatures w14:val="none"/>
        </w:rPr>
        <w:t xml:space="preserve">Use </w:t>
      </w:r>
      <w:r w:rsidRPr="002E093D">
        <w:rPr>
          <w:rFonts w:eastAsia="Times New Roman" w:cs="Times New Roman"/>
          <w:b/>
          <w:bCs/>
          <w:spacing w:val="-2"/>
          <w:kern w:val="0"/>
          <w:lang w:val="en-US"/>
          <w14:ligatures w14:val="none"/>
        </w:rPr>
        <w:t>Cases:</w:t>
      </w:r>
    </w:p>
    <w:p w14:paraId="4401443E" w14:textId="77777777" w:rsidR="00C05F3F" w:rsidRPr="002E093D" w:rsidRDefault="00C05F3F" w:rsidP="00C05F3F">
      <w:pPr>
        <w:widowControl w:val="0"/>
        <w:numPr>
          <w:ilvl w:val="0"/>
          <w:numId w:val="26"/>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83">
        <w:r w:rsidRPr="002E093D">
          <w:rPr>
            <w:rFonts w:eastAsia="Times New Roman" w:cs="Times New Roman"/>
            <w:kern w:val="0"/>
            <w:szCs w:val="22"/>
            <w:lang w:val="en-US"/>
            <w14:ligatures w14:val="none"/>
          </w:rPr>
          <w:t>Surveillance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Security</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Monitoring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public</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spaces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detecting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suspicious</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activities.</w:t>
      </w:r>
    </w:p>
    <w:p w14:paraId="7FA3CA6C" w14:textId="77777777" w:rsidR="00C05F3F" w:rsidRPr="002E093D" w:rsidRDefault="00C05F3F" w:rsidP="00C05F3F">
      <w:pPr>
        <w:widowControl w:val="0"/>
        <w:numPr>
          <w:ilvl w:val="0"/>
          <w:numId w:val="26"/>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84">
        <w:r w:rsidRPr="002E093D">
          <w:rPr>
            <w:rFonts w:eastAsia="Times New Roman" w:cs="Times New Roman"/>
            <w:kern w:val="0"/>
            <w:szCs w:val="22"/>
            <w:lang w:val="en-US"/>
            <w14:ligatures w14:val="none"/>
          </w:rPr>
          <w:t>Sports</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Analytics</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Analyzing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player</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movements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performance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sports</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games.</w:t>
      </w:r>
    </w:p>
    <w:p w14:paraId="49999183" w14:textId="77777777" w:rsidR="00C05F3F" w:rsidRPr="002E093D" w:rsidRDefault="00C05F3F" w:rsidP="00C05F3F">
      <w:pPr>
        <w:widowControl w:val="0"/>
        <w:numPr>
          <w:ilvl w:val="0"/>
          <w:numId w:val="26"/>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hyperlink r:id="rId85">
        <w:r w:rsidRPr="002E093D">
          <w:rPr>
            <w:rFonts w:eastAsia="Times New Roman" w:cs="Times New Roman"/>
            <w:kern w:val="0"/>
            <w:szCs w:val="22"/>
            <w:lang w:val="en-US"/>
            <w14:ligatures w14:val="none"/>
          </w:rPr>
          <w:t>Human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Activity</w:t>
        </w:r>
        <w:r w:rsidRPr="002E093D">
          <w:rPr>
            <w:rFonts w:eastAsia="Times New Roman" w:cs="Times New Roman"/>
            <w:spacing w:val="-12"/>
            <w:kern w:val="0"/>
            <w:szCs w:val="22"/>
            <w:lang w:val="en-US"/>
            <w14:ligatures w14:val="none"/>
          </w:rPr>
          <w:t xml:space="preserve"> </w:t>
        </w:r>
        <w:r w:rsidRPr="002E093D">
          <w:rPr>
            <w:rFonts w:eastAsia="Times New Roman" w:cs="Times New Roman"/>
            <w:kern w:val="0"/>
            <w:szCs w:val="22"/>
            <w:lang w:val="en-US"/>
            <w14:ligatures w14:val="none"/>
          </w:rPr>
          <w:t>Recognition</w:t>
        </w:r>
      </w:hyperlink>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Understanding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classifying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human</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actions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videos.</w:t>
      </w:r>
    </w:p>
    <w:p w14:paraId="2370273B" w14:textId="77777777" w:rsidR="00C05F3F" w:rsidRPr="002E093D" w:rsidRDefault="00C05F3F" w:rsidP="00C05F3F">
      <w:pPr>
        <w:widowControl w:val="0"/>
        <w:numPr>
          <w:ilvl w:val="0"/>
          <w:numId w:val="26"/>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hyperlink r:id="rId86">
        <w:r w:rsidRPr="002E093D">
          <w:rPr>
            <w:rFonts w:eastAsia="Times New Roman" w:cs="Times New Roman"/>
            <w:kern w:val="0"/>
            <w:szCs w:val="22"/>
            <w:lang w:val="en-US"/>
            <w14:ligatures w14:val="none"/>
          </w:rPr>
          <w:t>Traffic</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Monitoring</w:t>
        </w:r>
      </w:hyperlink>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Analyzing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video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12"/>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track</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traffic</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flow</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manage</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congestion.</w:t>
      </w:r>
    </w:p>
    <w:p w14:paraId="209DD7B4" w14:textId="77777777" w:rsidR="00C05F3F" w:rsidRPr="002E093D" w:rsidRDefault="00C05F3F" w:rsidP="00C05F3F">
      <w:pPr>
        <w:widowControl w:val="0"/>
        <w:numPr>
          <w:ilvl w:val="0"/>
          <w:numId w:val="8"/>
        </w:numPr>
        <w:tabs>
          <w:tab w:val="left" w:pos="1081"/>
        </w:tabs>
        <w:autoSpaceDE w:val="0"/>
        <w:autoSpaceDN w:val="0"/>
        <w:spacing w:before="120" w:after="120" w:line="360" w:lineRule="auto"/>
        <w:ind w:left="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Basic introduction to knowledge extraction: Data mining, Business Intelligence &amp; Knowledge management</w:t>
      </w:r>
    </w:p>
    <w:p w14:paraId="6268E2F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Knowledge extraction is the process of identifying, extracting, and structuring valuable information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from</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various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sources. It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encompasses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 xml:space="preserve">mining, </w:t>
      </w:r>
      <w:hyperlink r:id="rId87">
        <w:r w:rsidRPr="002E093D">
          <w:rPr>
            <w:rFonts w:eastAsia="Times New Roman" w:cs="Times New Roman"/>
            <w:kern w:val="0"/>
            <w:lang w:val="en-US"/>
            <w14:ligatures w14:val="none"/>
          </w:rPr>
          <w:t>Business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Intelligence</w:t>
        </w:r>
      </w:hyperlink>
      <w:r w:rsidRPr="002E093D">
        <w:rPr>
          <w:rFonts w:eastAsia="Times New Roman" w:cs="Times New Roman"/>
          <w:kern w:val="0"/>
          <w:lang w:val="en-US"/>
          <w14:ligatures w14:val="none"/>
        </w:rPr>
        <w:t xml:space="preserve"> </w:t>
      </w:r>
      <w:hyperlink r:id="rId88">
        <w:r w:rsidRPr="002E093D">
          <w:rPr>
            <w:rFonts w:eastAsia="Times New Roman" w:cs="Times New Roman"/>
            <w:kern w:val="0"/>
            <w:lang w:val="en-US"/>
            <w14:ligatures w14:val="none"/>
          </w:rPr>
          <w:t>(BI)</w:t>
        </w:r>
      </w:hyperlink>
      <w:r w:rsidRPr="002E093D">
        <w:rPr>
          <w:rFonts w:eastAsia="Times New Roman" w:cs="Times New Roman"/>
          <w:kern w:val="0"/>
          <w:lang w:val="en-US"/>
          <w14:ligatures w14:val="none"/>
        </w:rPr>
        <w:t>,</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
          <w:kern w:val="0"/>
          <w:lang w:val="en-US"/>
          <w14:ligatures w14:val="none"/>
        </w:rPr>
        <w:t xml:space="preserve"> </w:t>
      </w:r>
      <w:hyperlink r:id="rId89">
        <w:r w:rsidRPr="002E093D">
          <w:rPr>
            <w:rFonts w:eastAsia="Times New Roman" w:cs="Times New Roman"/>
            <w:kern w:val="0"/>
            <w:lang w:val="en-US"/>
            <w14:ligatures w14:val="none"/>
          </w:rPr>
          <w:t>Knowledge Management (KM),</w:t>
        </w:r>
      </w:hyperlink>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each playing a distinct, yet interconnected, role. Data mining focuses on discovering patterns and trends within data; BI utilizes these insights for informed decision-making;</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and KM ensures that this knowledge is effectively captured, shared, and utilized within an organization.</w:t>
      </w:r>
    </w:p>
    <w:p w14:paraId="6CD8F28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Here's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more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detailed</w:t>
      </w:r>
      <w:r w:rsidRPr="002E093D">
        <w:rPr>
          <w:rFonts w:eastAsia="Times New Roman" w:cs="Times New Roman"/>
          <w:spacing w:val="1"/>
          <w:kern w:val="0"/>
          <w:lang w:val="en-US"/>
          <w14:ligatures w14:val="none"/>
        </w:rPr>
        <w:t xml:space="preserve"> </w:t>
      </w:r>
      <w:r w:rsidRPr="002E093D">
        <w:rPr>
          <w:rFonts w:eastAsia="Times New Roman" w:cs="Times New Roman"/>
          <w:spacing w:val="-2"/>
          <w:kern w:val="0"/>
          <w:lang w:val="en-US"/>
          <w14:ligatures w14:val="none"/>
        </w:rPr>
        <w:t>breakdown:</w:t>
      </w:r>
    </w:p>
    <w:p w14:paraId="59DC1C99" w14:textId="77777777" w:rsidR="00C05F3F" w:rsidRPr="002E093D" w:rsidRDefault="00C05F3F" w:rsidP="00C05F3F">
      <w:pPr>
        <w:widowControl w:val="0"/>
        <w:numPr>
          <w:ilvl w:val="0"/>
          <w:numId w:val="27"/>
        </w:numPr>
        <w:tabs>
          <w:tab w:val="left" w:pos="1801"/>
        </w:tabs>
        <w:autoSpaceDE w:val="0"/>
        <w:autoSpaceDN w:val="0"/>
        <w:spacing w:before="120" w:after="120" w:line="360" w:lineRule="auto"/>
        <w:ind w:left="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Mining:</w:t>
      </w:r>
    </w:p>
    <w:p w14:paraId="6C41FC6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Definition:</w:t>
      </w:r>
      <w:r w:rsidRPr="002E093D">
        <w:rPr>
          <w:rFonts w:eastAsia="Times New Roman" w:cs="Times New Roman"/>
          <w:b/>
          <w:spacing w:val="29"/>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5"/>
          <w:kern w:val="0"/>
          <w:lang w:val="en-US"/>
          <w14:ligatures w14:val="none"/>
        </w:rPr>
        <w:t xml:space="preserve"> </w:t>
      </w:r>
      <w:r w:rsidRPr="002E093D">
        <w:rPr>
          <w:rFonts w:eastAsia="Times New Roman" w:cs="Times New Roman"/>
          <w:kern w:val="0"/>
          <w:lang w:val="en-US"/>
          <w14:ligatures w14:val="none"/>
        </w:rPr>
        <w:t>mining</w:t>
      </w:r>
      <w:r w:rsidRPr="002E093D">
        <w:rPr>
          <w:rFonts w:eastAsia="Times New Roman" w:cs="Times New Roman"/>
          <w:spacing w:val="30"/>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23"/>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25"/>
          <w:kern w:val="0"/>
          <w:lang w:val="en-US"/>
          <w14:ligatures w14:val="none"/>
        </w:rPr>
        <w:t xml:space="preserve"> </w:t>
      </w:r>
      <w:r w:rsidRPr="002E093D">
        <w:rPr>
          <w:rFonts w:eastAsia="Times New Roman" w:cs="Times New Roman"/>
          <w:kern w:val="0"/>
          <w:lang w:val="en-US"/>
          <w14:ligatures w14:val="none"/>
        </w:rPr>
        <w:t>process</w:t>
      </w:r>
      <w:r w:rsidRPr="002E093D">
        <w:rPr>
          <w:rFonts w:eastAsia="Times New Roman" w:cs="Times New Roman"/>
          <w:spacing w:val="2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22"/>
          <w:kern w:val="0"/>
          <w:lang w:val="en-US"/>
          <w14:ligatures w14:val="none"/>
        </w:rPr>
        <w:t xml:space="preserve"> </w:t>
      </w:r>
      <w:r w:rsidRPr="002E093D">
        <w:rPr>
          <w:rFonts w:eastAsia="Times New Roman" w:cs="Times New Roman"/>
          <w:kern w:val="0"/>
          <w:lang w:val="en-US"/>
          <w14:ligatures w14:val="none"/>
        </w:rPr>
        <w:t>discovering</w:t>
      </w:r>
      <w:r w:rsidRPr="002E093D">
        <w:rPr>
          <w:rFonts w:eastAsia="Times New Roman" w:cs="Times New Roman"/>
          <w:spacing w:val="25"/>
          <w:kern w:val="0"/>
          <w:lang w:val="en-US"/>
          <w14:ligatures w14:val="none"/>
        </w:rPr>
        <w:t xml:space="preserve"> </w:t>
      </w:r>
      <w:r w:rsidRPr="002E093D">
        <w:rPr>
          <w:rFonts w:eastAsia="Times New Roman" w:cs="Times New Roman"/>
          <w:kern w:val="0"/>
          <w:lang w:val="en-US"/>
          <w14:ligatures w14:val="none"/>
        </w:rPr>
        <w:t>patterns,</w:t>
      </w:r>
      <w:r w:rsidRPr="002E093D">
        <w:rPr>
          <w:rFonts w:eastAsia="Times New Roman" w:cs="Times New Roman"/>
          <w:spacing w:val="28"/>
          <w:kern w:val="0"/>
          <w:lang w:val="en-US"/>
          <w14:ligatures w14:val="none"/>
        </w:rPr>
        <w:t xml:space="preserve"> </w:t>
      </w:r>
      <w:r w:rsidRPr="002E093D">
        <w:rPr>
          <w:rFonts w:eastAsia="Times New Roman" w:cs="Times New Roman"/>
          <w:kern w:val="0"/>
          <w:lang w:val="en-US"/>
          <w14:ligatures w14:val="none"/>
        </w:rPr>
        <w:t>trends,</w:t>
      </w:r>
      <w:r w:rsidRPr="002E093D">
        <w:rPr>
          <w:rFonts w:eastAsia="Times New Roman" w:cs="Times New Roman"/>
          <w:spacing w:val="28"/>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25"/>
          <w:kern w:val="0"/>
          <w:lang w:val="en-US"/>
          <w14:ligatures w14:val="none"/>
        </w:rPr>
        <w:t xml:space="preserve"> </w:t>
      </w:r>
      <w:r w:rsidRPr="002E093D">
        <w:rPr>
          <w:rFonts w:eastAsia="Times New Roman" w:cs="Times New Roman"/>
          <w:kern w:val="0"/>
          <w:lang w:val="en-US"/>
          <w14:ligatures w14:val="none"/>
        </w:rPr>
        <w:t>anomalies</w:t>
      </w:r>
      <w:r w:rsidRPr="002E093D">
        <w:rPr>
          <w:rFonts w:eastAsia="Times New Roman" w:cs="Times New Roman"/>
          <w:spacing w:val="28"/>
          <w:kern w:val="0"/>
          <w:lang w:val="en-US"/>
          <w14:ligatures w14:val="none"/>
        </w:rPr>
        <w:t xml:space="preserve"> </w:t>
      </w:r>
      <w:r w:rsidRPr="002E093D">
        <w:rPr>
          <w:rFonts w:eastAsia="Times New Roman" w:cs="Times New Roman"/>
          <w:kern w:val="0"/>
          <w:lang w:val="en-US"/>
          <w14:ligatures w14:val="none"/>
        </w:rPr>
        <w:t>in</w:t>
      </w:r>
      <w:r w:rsidRPr="002E093D">
        <w:rPr>
          <w:rFonts w:eastAsia="Times New Roman" w:cs="Times New Roman"/>
          <w:spacing w:val="30"/>
          <w:kern w:val="0"/>
          <w:lang w:val="en-US"/>
          <w14:ligatures w14:val="none"/>
        </w:rPr>
        <w:t xml:space="preserve"> </w:t>
      </w:r>
      <w:r w:rsidRPr="002E093D">
        <w:rPr>
          <w:rFonts w:eastAsia="Times New Roman" w:cs="Times New Roman"/>
          <w:kern w:val="0"/>
          <w:lang w:val="en-US"/>
          <w14:ligatures w14:val="none"/>
        </w:rPr>
        <w:t>large datasets using computational techniques.</w:t>
      </w:r>
    </w:p>
    <w:p w14:paraId="3A7D386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Purpose:</w:t>
      </w:r>
      <w:r w:rsidRPr="002E093D">
        <w:rPr>
          <w:rFonts w:eastAsia="Times New Roman" w:cs="Times New Roman"/>
          <w:b/>
          <w:spacing w:val="70"/>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aims</w:t>
      </w:r>
      <w:r w:rsidRPr="002E093D">
        <w:rPr>
          <w:rFonts w:eastAsia="Times New Roman" w:cs="Times New Roman"/>
          <w:spacing w:val="65"/>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71"/>
          <w:kern w:val="0"/>
          <w:lang w:val="en-US"/>
          <w14:ligatures w14:val="none"/>
        </w:rPr>
        <w:t xml:space="preserve"> </w:t>
      </w:r>
      <w:r w:rsidRPr="002E093D">
        <w:rPr>
          <w:rFonts w:eastAsia="Times New Roman" w:cs="Times New Roman"/>
          <w:kern w:val="0"/>
          <w:lang w:val="en-US"/>
          <w14:ligatures w14:val="none"/>
        </w:rPr>
        <w:t>extract</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valuable</w:t>
      </w:r>
      <w:r w:rsidRPr="002E093D">
        <w:rPr>
          <w:rFonts w:eastAsia="Times New Roman" w:cs="Times New Roman"/>
          <w:spacing w:val="71"/>
          <w:kern w:val="0"/>
          <w:lang w:val="en-US"/>
          <w14:ligatures w14:val="none"/>
        </w:rPr>
        <w:t xml:space="preserve"> </w:t>
      </w:r>
      <w:r w:rsidRPr="002E093D">
        <w:rPr>
          <w:rFonts w:eastAsia="Times New Roman" w:cs="Times New Roman"/>
          <w:kern w:val="0"/>
          <w:lang w:val="en-US"/>
          <w14:ligatures w14:val="none"/>
        </w:rPr>
        <w:t>information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transform</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77"/>
          <w:kern w:val="0"/>
          <w:lang w:val="en-US"/>
          <w14:ligatures w14:val="none"/>
        </w:rPr>
        <w:t xml:space="preserve"> </w:t>
      </w:r>
      <w:r w:rsidRPr="002E093D">
        <w:rPr>
          <w:rFonts w:eastAsia="Times New Roman" w:cs="Times New Roman"/>
          <w:kern w:val="0"/>
          <w:lang w:val="en-US"/>
          <w14:ligatures w14:val="none"/>
        </w:rPr>
        <w:t>into</w:t>
      </w:r>
      <w:r w:rsidRPr="002E093D">
        <w:rPr>
          <w:rFonts w:eastAsia="Times New Roman" w:cs="Times New Roman"/>
          <w:spacing w:val="72"/>
          <w:kern w:val="0"/>
          <w:lang w:val="en-US"/>
          <w14:ligatures w14:val="none"/>
        </w:rPr>
        <w:t xml:space="preserve"> </w:t>
      </w:r>
      <w:r w:rsidRPr="002E093D">
        <w:rPr>
          <w:rFonts w:eastAsia="Times New Roman" w:cs="Times New Roman"/>
          <w:kern w:val="0"/>
          <w:lang w:val="en-US"/>
          <w14:ligatures w14:val="none"/>
        </w:rPr>
        <w:t>an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understandable structure for further use, often by identifying relationships and dependencies within the data.</w:t>
      </w:r>
    </w:p>
    <w:p w14:paraId="70E90BB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Examples:</w:t>
      </w:r>
      <w:r w:rsidRPr="002E093D">
        <w:rPr>
          <w:rFonts w:eastAsia="Times New Roman" w:cs="Times New Roman"/>
          <w:b/>
          <w:spacing w:val="7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71"/>
          <w:kern w:val="0"/>
          <w:lang w:val="en-US"/>
          <w14:ligatures w14:val="none"/>
        </w:rPr>
        <w:t xml:space="preserve"> </w:t>
      </w:r>
      <w:r w:rsidRPr="002E093D">
        <w:rPr>
          <w:rFonts w:eastAsia="Times New Roman" w:cs="Times New Roman"/>
          <w:kern w:val="0"/>
          <w:lang w:val="en-US"/>
          <w14:ligatures w14:val="none"/>
        </w:rPr>
        <w:t>mining</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can</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be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used</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71"/>
          <w:kern w:val="0"/>
          <w:lang w:val="en-US"/>
          <w14:ligatures w14:val="none"/>
        </w:rPr>
        <w:t xml:space="preserve"> </w:t>
      </w:r>
      <w:r w:rsidRPr="002E093D">
        <w:rPr>
          <w:rFonts w:eastAsia="Times New Roman" w:cs="Times New Roman"/>
          <w:kern w:val="0"/>
          <w:lang w:val="en-US"/>
          <w14:ligatures w14:val="none"/>
        </w:rPr>
        <w:t>identify</w:t>
      </w:r>
      <w:r w:rsidRPr="002E093D">
        <w:rPr>
          <w:rFonts w:eastAsia="Times New Roman" w:cs="Times New Roman"/>
          <w:spacing w:val="67"/>
          <w:kern w:val="0"/>
          <w:lang w:val="en-US"/>
          <w14:ligatures w14:val="none"/>
        </w:rPr>
        <w:t xml:space="preserve"> </w:t>
      </w:r>
      <w:r w:rsidRPr="002E093D">
        <w:rPr>
          <w:rFonts w:eastAsia="Times New Roman" w:cs="Times New Roman"/>
          <w:kern w:val="0"/>
          <w:lang w:val="en-US"/>
          <w14:ligatures w14:val="none"/>
        </w:rPr>
        <w:t>fraudulent</w:t>
      </w:r>
      <w:r w:rsidRPr="002E093D">
        <w:rPr>
          <w:rFonts w:eastAsia="Times New Roman" w:cs="Times New Roman"/>
          <w:spacing w:val="72"/>
          <w:kern w:val="0"/>
          <w:lang w:val="en-US"/>
          <w14:ligatures w14:val="none"/>
        </w:rPr>
        <w:t xml:space="preserve"> </w:t>
      </w:r>
      <w:r w:rsidRPr="002E093D">
        <w:rPr>
          <w:rFonts w:eastAsia="Times New Roman" w:cs="Times New Roman"/>
          <w:kern w:val="0"/>
          <w:lang w:val="en-US"/>
          <w14:ligatures w14:val="none"/>
        </w:rPr>
        <w:t>transactions,</w:t>
      </w:r>
      <w:r w:rsidRPr="002E093D">
        <w:rPr>
          <w:rFonts w:eastAsia="Times New Roman" w:cs="Times New Roman"/>
          <w:spacing w:val="69"/>
          <w:kern w:val="0"/>
          <w:lang w:val="en-US"/>
          <w14:ligatures w14:val="none"/>
        </w:rPr>
        <w:t xml:space="preserve"> </w:t>
      </w:r>
      <w:r w:rsidRPr="002E093D">
        <w:rPr>
          <w:rFonts w:eastAsia="Times New Roman" w:cs="Times New Roman"/>
          <w:kern w:val="0"/>
          <w:lang w:val="en-US"/>
          <w14:ligatures w14:val="none"/>
        </w:rPr>
        <w:t>predict</w:t>
      </w:r>
      <w:r w:rsidRPr="002E093D">
        <w:rPr>
          <w:rFonts w:eastAsia="Times New Roman" w:cs="Times New Roman"/>
          <w:spacing w:val="72"/>
          <w:kern w:val="0"/>
          <w:lang w:val="en-US"/>
          <w14:ligatures w14:val="none"/>
        </w:rPr>
        <w:t xml:space="preserve"> </w:t>
      </w:r>
      <w:r w:rsidRPr="002E093D">
        <w:rPr>
          <w:rFonts w:eastAsia="Times New Roman" w:cs="Times New Roman"/>
          <w:kern w:val="0"/>
          <w:lang w:val="en-US"/>
          <w14:ligatures w14:val="none"/>
        </w:rPr>
        <w:t>customer behavior, optimize marketing campaigns, or improve business processes.</w:t>
      </w:r>
    </w:p>
    <w:p w14:paraId="3772B4C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Key</w:t>
      </w:r>
      <w:r w:rsidRPr="002E093D">
        <w:rPr>
          <w:rFonts w:eastAsia="Times New Roman" w:cs="Times New Roman"/>
          <w:b/>
          <w:spacing w:val="80"/>
          <w:kern w:val="0"/>
          <w:lang w:val="en-US"/>
          <w14:ligatures w14:val="none"/>
        </w:rPr>
        <w:t xml:space="preserve"> </w:t>
      </w:r>
      <w:r w:rsidRPr="002E093D">
        <w:rPr>
          <w:rFonts w:eastAsia="Times New Roman" w:cs="Times New Roman"/>
          <w:b/>
          <w:kern w:val="0"/>
          <w:lang w:val="en-US"/>
          <w14:ligatures w14:val="none"/>
        </w:rPr>
        <w:t>Processes:</w:t>
      </w:r>
      <w:r w:rsidRPr="002E093D">
        <w:rPr>
          <w:rFonts w:eastAsia="Times New Roman" w:cs="Times New Roman"/>
          <w:b/>
          <w:spacing w:val="8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mining</w:t>
      </w:r>
      <w:r w:rsidRPr="002E093D">
        <w:rPr>
          <w:rFonts w:eastAsia="Times New Roman" w:cs="Times New Roman"/>
          <w:spacing w:val="80"/>
          <w:w w:val="150"/>
          <w:kern w:val="0"/>
          <w:lang w:val="en-US"/>
          <w14:ligatures w14:val="none"/>
        </w:rPr>
        <w:t xml:space="preserve"> </w:t>
      </w:r>
      <w:r w:rsidRPr="002E093D">
        <w:rPr>
          <w:rFonts w:eastAsia="Times New Roman" w:cs="Times New Roman"/>
          <w:kern w:val="0"/>
          <w:lang w:val="en-US"/>
          <w14:ligatures w14:val="none"/>
        </w:rPr>
        <w:t>involves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steps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like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cleaning,</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transformation,</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pattern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evaluation, and knowledge extraction.</w:t>
      </w:r>
    </w:p>
    <w:p w14:paraId="468E4615"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Steps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in</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Mining</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Process</w:t>
      </w:r>
    </w:p>
    <w:p w14:paraId="5B235CE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 data mining process is split into two parts: Data Preprocessing and Mining. Data Preprocessing involves data cleaning, integration, reduction, and transformation, while the mining part does data mining, pattern evaluation, and knowledge representation of data.</w:t>
      </w:r>
    </w:p>
    <w:p w14:paraId="5E35AE41" w14:textId="77777777" w:rsidR="00C05F3F" w:rsidRPr="002E093D" w:rsidRDefault="00C05F3F" w:rsidP="00C05F3F">
      <w:pPr>
        <w:widowControl w:val="0"/>
        <w:numPr>
          <w:ilvl w:val="0"/>
          <w:numId w:val="2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Cleaning</w:t>
      </w:r>
    </w:p>
    <w:p w14:paraId="4C6AE22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The first and foremost step in data mining is the cleaning of data. It holds importance as dirty data can confuse procedures and produce inaccurate results if used directly in mining. This step helps remove noisy or incomplete data from the data collection. Some methods can clean data themselves, but they are not robust. Data Cleaning carries out its work through the following </w:t>
      </w:r>
      <w:r w:rsidRPr="002E093D">
        <w:rPr>
          <w:rFonts w:eastAsia="Times New Roman" w:cs="Times New Roman"/>
          <w:spacing w:val="-2"/>
          <w:kern w:val="0"/>
          <w:lang w:val="en-US"/>
          <w14:ligatures w14:val="none"/>
        </w:rPr>
        <w:t>steps:</w:t>
      </w:r>
    </w:p>
    <w:p w14:paraId="3B72091E" w14:textId="77777777" w:rsidR="00C05F3F" w:rsidRPr="002E093D" w:rsidRDefault="00C05F3F" w:rsidP="00C05F3F">
      <w:pPr>
        <w:widowControl w:val="0"/>
        <w:numPr>
          <w:ilvl w:val="1"/>
          <w:numId w:val="28"/>
        </w:numPr>
        <w:tabs>
          <w:tab w:val="left" w:pos="650"/>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Filling the missing data: The missing data can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be filled by various methods such</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as filling the missing data manually, using the measure of central tendency, median, ignoring the tuple, or filling in the most probable value.</w:t>
      </w:r>
    </w:p>
    <w:p w14:paraId="20D4AAC7" w14:textId="77777777" w:rsidR="00C05F3F" w:rsidRPr="002E093D" w:rsidRDefault="00C05F3F" w:rsidP="00C05F3F">
      <w:pPr>
        <w:widowControl w:val="0"/>
        <w:numPr>
          <w:ilvl w:val="1"/>
          <w:numId w:val="28"/>
        </w:numPr>
        <w:tabs>
          <w:tab w:val="left" w:pos="712"/>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Remove the noisy data: Random</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error is called noisy data. This noise can be removed by the method of binning.</w:t>
      </w:r>
    </w:p>
    <w:p w14:paraId="19A856D5" w14:textId="77777777" w:rsidR="00C05F3F" w:rsidRPr="002E093D" w:rsidRDefault="00C05F3F" w:rsidP="00C05F3F">
      <w:pPr>
        <w:widowControl w:val="0"/>
        <w:numPr>
          <w:ilvl w:val="2"/>
          <w:numId w:val="28"/>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Binning methods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are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applied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by</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sorting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all</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values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bins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or</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buckets.</w:t>
      </w:r>
    </w:p>
    <w:p w14:paraId="6A17E83E" w14:textId="77777777" w:rsidR="00C05F3F" w:rsidRPr="002E093D" w:rsidRDefault="00C05F3F" w:rsidP="00C05F3F">
      <w:pPr>
        <w:widowControl w:val="0"/>
        <w:numPr>
          <w:ilvl w:val="2"/>
          <w:numId w:val="28"/>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Smoothening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executed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by</w:t>
      </w:r>
      <w:r w:rsidRPr="002E093D">
        <w:rPr>
          <w:rFonts w:eastAsia="Times New Roman" w:cs="Times New Roman"/>
          <w:spacing w:val="-12"/>
          <w:kern w:val="0"/>
          <w:szCs w:val="22"/>
          <w:lang w:val="en-US"/>
          <w14:ligatures w14:val="none"/>
        </w:rPr>
        <w:t xml:space="preserve"> </w:t>
      </w:r>
      <w:r w:rsidRPr="002E093D">
        <w:rPr>
          <w:rFonts w:eastAsia="Times New Roman" w:cs="Times New Roman"/>
          <w:kern w:val="0"/>
          <w:szCs w:val="22"/>
          <w:lang w:val="en-US"/>
          <w14:ligatures w14:val="none"/>
        </w:rPr>
        <w:t>consulting</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adjacent</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values.</w:t>
      </w:r>
    </w:p>
    <w:p w14:paraId="32357B93" w14:textId="77777777" w:rsidR="00C05F3F" w:rsidRPr="002E093D" w:rsidRDefault="00C05F3F" w:rsidP="00C05F3F">
      <w:pPr>
        <w:widowControl w:val="0"/>
        <w:numPr>
          <w:ilvl w:val="2"/>
          <w:numId w:val="28"/>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Binning is carried out by smoothing of bin, i.e., each bin is replaced by the mean of the </w:t>
      </w:r>
      <w:r w:rsidRPr="002E093D">
        <w:rPr>
          <w:rFonts w:eastAsia="Times New Roman" w:cs="Times New Roman"/>
          <w:spacing w:val="-4"/>
          <w:kern w:val="0"/>
          <w:szCs w:val="22"/>
          <w:lang w:val="en-US"/>
          <w14:ligatures w14:val="none"/>
        </w:rPr>
        <w:t>bin.</w:t>
      </w:r>
    </w:p>
    <w:p w14:paraId="48D28334" w14:textId="77777777" w:rsidR="00C05F3F" w:rsidRPr="002E093D" w:rsidRDefault="00C05F3F" w:rsidP="00C05F3F">
      <w:pPr>
        <w:widowControl w:val="0"/>
        <w:numPr>
          <w:ilvl w:val="2"/>
          <w:numId w:val="28"/>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Smoothing by a median, a bin median replaces each bin value. Smoothing by bin boundaries, i.e., the bin's minimum and maximum values are bin boundaries, and the closest boundary value replaces each bin value.</w:t>
      </w:r>
    </w:p>
    <w:p w14:paraId="4F0042B3" w14:textId="77777777" w:rsidR="00C05F3F" w:rsidRPr="002E093D" w:rsidRDefault="00C05F3F" w:rsidP="00C05F3F">
      <w:pPr>
        <w:widowControl w:val="0"/>
        <w:numPr>
          <w:ilvl w:val="2"/>
          <w:numId w:val="28"/>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Then,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outliers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 xml:space="preserve">solving </w:t>
      </w:r>
      <w:r w:rsidRPr="002E093D">
        <w:rPr>
          <w:rFonts w:eastAsia="Times New Roman" w:cs="Times New Roman"/>
          <w:spacing w:val="-2"/>
          <w:kern w:val="0"/>
          <w:szCs w:val="22"/>
          <w:lang w:val="en-US"/>
          <w14:ligatures w14:val="none"/>
        </w:rPr>
        <w:t>inconsistencies.</w:t>
      </w:r>
    </w:p>
    <w:p w14:paraId="580B9A94" w14:textId="77777777" w:rsidR="00C05F3F" w:rsidRPr="002E093D" w:rsidRDefault="00C05F3F" w:rsidP="00C05F3F">
      <w:pPr>
        <w:widowControl w:val="0"/>
        <w:numPr>
          <w:ilvl w:val="0"/>
          <w:numId w:val="2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Integration</w:t>
      </w:r>
    </w:p>
    <w:p w14:paraId="5035F98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When multiple data sources are combined for analysis, such as databases, data cubes, or files,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this process is called data integration. This enhances the accuracy and speed of the mining process. There are different naming conventions of variables for different databases, causing redundancies. These redundancies and inconsistencies can be removed by further data cleaning without affecting the reliability of the data. Data Integration is performed using migration Tools such as Oracle Data Service Integrator and Microsoft SQL.</w:t>
      </w:r>
    </w:p>
    <w:p w14:paraId="41B2A11C" w14:textId="77777777" w:rsidR="00C05F3F" w:rsidRPr="002E093D" w:rsidRDefault="00C05F3F" w:rsidP="00C05F3F">
      <w:pPr>
        <w:widowControl w:val="0"/>
        <w:numPr>
          <w:ilvl w:val="0"/>
          <w:numId w:val="2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2"/>
          <w:kern w:val="0"/>
          <w:lang w:val="en-US"/>
          <w14:ligatures w14:val="none"/>
        </w:rPr>
        <w:t>Reduction</w:t>
      </w:r>
    </w:p>
    <w:p w14:paraId="7CDB8CA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This technique helps obtain only the relevant data for analysis from</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data collection. The volume of the representation is much smaller while maintaining integrity. Data Reduction is performed using Naive Bayes, Decision Trees, Neural networks, etc. Some strategies for the reduction of data are:</w:t>
      </w:r>
    </w:p>
    <w:p w14:paraId="0DB0E36E" w14:textId="77777777" w:rsidR="00C05F3F" w:rsidRPr="002E093D" w:rsidRDefault="00C05F3F" w:rsidP="00C05F3F">
      <w:pPr>
        <w:widowControl w:val="0"/>
        <w:numPr>
          <w:ilvl w:val="0"/>
          <w:numId w:val="29"/>
        </w:numPr>
        <w:tabs>
          <w:tab w:val="left" w:pos="1078"/>
        </w:tabs>
        <w:autoSpaceDE w:val="0"/>
        <w:autoSpaceDN w:val="0"/>
        <w:spacing w:before="120" w:after="120" w:line="360" w:lineRule="auto"/>
        <w:ind w:left="0" w:hanging="48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Decreasing</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number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attributes in</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dataset(Dimensionality</w:t>
      </w:r>
      <w:r w:rsidRPr="002E093D">
        <w:rPr>
          <w:rFonts w:eastAsia="Times New Roman" w:cs="Times New Roman"/>
          <w:spacing w:val="-6"/>
          <w:kern w:val="0"/>
          <w:szCs w:val="22"/>
          <w:lang w:val="en-US"/>
          <w14:ligatures w14:val="none"/>
        </w:rPr>
        <w:t xml:space="preserve"> </w:t>
      </w:r>
      <w:r w:rsidRPr="002E093D">
        <w:rPr>
          <w:rFonts w:eastAsia="Times New Roman" w:cs="Times New Roman"/>
          <w:spacing w:val="-2"/>
          <w:kern w:val="0"/>
          <w:szCs w:val="22"/>
          <w:lang w:val="en-US"/>
          <w14:ligatures w14:val="none"/>
        </w:rPr>
        <w:t>Reduction)</w:t>
      </w:r>
    </w:p>
    <w:p w14:paraId="56119BF2" w14:textId="77777777" w:rsidR="00C05F3F" w:rsidRPr="002E093D" w:rsidRDefault="00C05F3F" w:rsidP="00C05F3F">
      <w:pPr>
        <w:widowControl w:val="0"/>
        <w:numPr>
          <w:ilvl w:val="0"/>
          <w:numId w:val="29"/>
        </w:numPr>
        <w:tabs>
          <w:tab w:val="left" w:pos="1079"/>
          <w:tab w:val="left" w:pos="1081"/>
        </w:tabs>
        <w:autoSpaceDE w:val="0"/>
        <w:autoSpaceDN w:val="0"/>
        <w:spacing w:before="120" w:after="120" w:line="360" w:lineRule="auto"/>
        <w:ind w:left="0" w:hanging="55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Replacing the original data volume with more minor forms of data representation(Numerosity Reduction)</w:t>
      </w:r>
    </w:p>
    <w:p w14:paraId="7C987A76" w14:textId="77777777" w:rsidR="00C05F3F" w:rsidRPr="002E093D" w:rsidRDefault="00C05F3F" w:rsidP="00C05F3F">
      <w:pPr>
        <w:widowControl w:val="0"/>
        <w:numPr>
          <w:ilvl w:val="0"/>
          <w:numId w:val="29"/>
        </w:numPr>
        <w:tabs>
          <w:tab w:val="left" w:pos="1079"/>
        </w:tabs>
        <w:autoSpaceDE w:val="0"/>
        <w:autoSpaceDN w:val="0"/>
        <w:spacing w:before="120" w:after="120" w:line="360" w:lineRule="auto"/>
        <w:ind w:left="0" w:hanging="618"/>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The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compressed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representation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the original</w:t>
      </w:r>
      <w:r w:rsidRPr="002E093D">
        <w:rPr>
          <w:rFonts w:eastAsia="Times New Roman" w:cs="Times New Roman"/>
          <w:spacing w:val="-8"/>
          <w:kern w:val="0"/>
          <w:szCs w:val="22"/>
          <w:lang w:val="en-US"/>
          <w14:ligatures w14:val="none"/>
        </w:rPr>
        <w:t xml:space="preserve"> </w:t>
      </w:r>
      <w:r w:rsidRPr="002E093D">
        <w:rPr>
          <w:rFonts w:eastAsia="Times New Roman" w:cs="Times New Roman"/>
          <w:kern w:val="0"/>
          <w:szCs w:val="22"/>
          <w:lang w:val="en-US"/>
          <w14:ligatures w14:val="none"/>
        </w:rPr>
        <w:t xml:space="preserve">data(Data </w:t>
      </w:r>
      <w:r w:rsidRPr="002E093D">
        <w:rPr>
          <w:rFonts w:eastAsia="Times New Roman" w:cs="Times New Roman"/>
          <w:spacing w:val="-2"/>
          <w:kern w:val="0"/>
          <w:szCs w:val="22"/>
          <w:lang w:val="en-US"/>
          <w14:ligatures w14:val="none"/>
        </w:rPr>
        <w:t>Compression).</w:t>
      </w:r>
    </w:p>
    <w:p w14:paraId="009F021F" w14:textId="77777777" w:rsidR="00C05F3F" w:rsidRPr="002E093D" w:rsidRDefault="00C05F3F" w:rsidP="00C05F3F">
      <w:pPr>
        <w:widowControl w:val="0"/>
        <w:numPr>
          <w:ilvl w:val="0"/>
          <w:numId w:val="2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Transformation</w:t>
      </w:r>
    </w:p>
    <w:p w14:paraId="6F211F7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Transformation is a process that involves transforming the data into a form</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suitable for the mining process. Data is merged to make the mining process more structured and the patterns easier to understand. Data Transformation involves mapping of the data and a code generation process. Strategies for data transformation are:</w:t>
      </w:r>
    </w:p>
    <w:p w14:paraId="64C1585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68672938" w14:textId="77777777" w:rsidR="00C05F3F" w:rsidRPr="002E093D" w:rsidRDefault="00C05F3F" w:rsidP="00C05F3F">
      <w:pPr>
        <w:widowControl w:val="0"/>
        <w:numPr>
          <w:ilvl w:val="0"/>
          <w:numId w:val="30"/>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Removal</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28"/>
          <w:kern w:val="0"/>
          <w:szCs w:val="22"/>
          <w:lang w:val="en-US"/>
          <w14:ligatures w14:val="none"/>
        </w:rPr>
        <w:t xml:space="preserve"> </w:t>
      </w:r>
      <w:r w:rsidRPr="002E093D">
        <w:rPr>
          <w:rFonts w:eastAsia="Times New Roman" w:cs="Times New Roman"/>
          <w:kern w:val="0"/>
          <w:szCs w:val="22"/>
          <w:lang w:val="en-US"/>
          <w14:ligatures w14:val="none"/>
        </w:rPr>
        <w:t>noise</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from</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5"/>
          <w:kern w:val="0"/>
          <w:szCs w:val="22"/>
          <w:lang w:val="en-US"/>
          <w14:ligatures w14:val="none"/>
        </w:rPr>
        <w:t xml:space="preserve"> </w:t>
      </w:r>
      <w:r w:rsidRPr="002E093D">
        <w:rPr>
          <w:rFonts w:eastAsia="Times New Roman" w:cs="Times New Roman"/>
          <w:kern w:val="0"/>
          <w:szCs w:val="22"/>
          <w:lang w:val="en-US"/>
          <w14:ligatures w14:val="none"/>
        </w:rPr>
        <w:t>using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methods</w:t>
      </w:r>
      <w:r w:rsidRPr="002E093D">
        <w:rPr>
          <w:rFonts w:eastAsia="Times New Roman" w:cs="Times New Roman"/>
          <w:spacing w:val="38"/>
          <w:kern w:val="0"/>
          <w:szCs w:val="22"/>
          <w:lang w:val="en-US"/>
          <w14:ligatures w14:val="none"/>
        </w:rPr>
        <w:t xml:space="preserve"> </w:t>
      </w:r>
      <w:r w:rsidRPr="002E093D">
        <w:rPr>
          <w:rFonts w:eastAsia="Times New Roman" w:cs="Times New Roman"/>
          <w:kern w:val="0"/>
          <w:szCs w:val="22"/>
          <w:lang w:val="en-US"/>
          <w14:ligatures w14:val="none"/>
        </w:rPr>
        <w:t>like</w:t>
      </w:r>
      <w:r w:rsidRPr="002E093D">
        <w:rPr>
          <w:rFonts w:eastAsia="Times New Roman" w:cs="Times New Roman"/>
          <w:spacing w:val="39"/>
          <w:kern w:val="0"/>
          <w:szCs w:val="22"/>
          <w:lang w:val="en-US"/>
          <w14:ligatures w14:val="none"/>
        </w:rPr>
        <w:t xml:space="preserve"> </w:t>
      </w:r>
      <w:r w:rsidRPr="002E093D">
        <w:rPr>
          <w:rFonts w:eastAsia="Times New Roman" w:cs="Times New Roman"/>
          <w:kern w:val="0"/>
          <w:szCs w:val="22"/>
          <w:lang w:val="en-US"/>
          <w14:ligatures w14:val="none"/>
        </w:rPr>
        <w:t>clustering,</w:t>
      </w:r>
      <w:r w:rsidRPr="002E093D">
        <w:rPr>
          <w:rFonts w:eastAsia="Times New Roman" w:cs="Times New Roman"/>
          <w:spacing w:val="37"/>
          <w:kern w:val="0"/>
          <w:szCs w:val="22"/>
          <w:lang w:val="en-US"/>
          <w14:ligatures w14:val="none"/>
        </w:rPr>
        <w:t xml:space="preserve"> </w:t>
      </w:r>
      <w:r w:rsidRPr="002E093D">
        <w:rPr>
          <w:rFonts w:eastAsia="Times New Roman" w:cs="Times New Roman"/>
          <w:kern w:val="0"/>
          <w:szCs w:val="22"/>
          <w:lang w:val="en-US"/>
          <w14:ligatures w14:val="none"/>
        </w:rPr>
        <w:t>regression</w:t>
      </w:r>
      <w:r w:rsidRPr="002E093D">
        <w:rPr>
          <w:rFonts w:eastAsia="Times New Roman" w:cs="Times New Roman"/>
          <w:spacing w:val="31"/>
          <w:kern w:val="0"/>
          <w:szCs w:val="22"/>
          <w:lang w:val="en-US"/>
          <w14:ligatures w14:val="none"/>
        </w:rPr>
        <w:t xml:space="preserve"> </w:t>
      </w:r>
      <w:r w:rsidRPr="002E093D">
        <w:rPr>
          <w:rFonts w:eastAsia="Times New Roman" w:cs="Times New Roman"/>
          <w:kern w:val="0"/>
          <w:szCs w:val="22"/>
          <w:lang w:val="en-US"/>
          <w14:ligatures w14:val="none"/>
        </w:rPr>
        <w:t>techniques,</w:t>
      </w:r>
      <w:r w:rsidRPr="002E093D">
        <w:rPr>
          <w:rFonts w:eastAsia="Times New Roman" w:cs="Times New Roman"/>
          <w:spacing w:val="37"/>
          <w:kern w:val="0"/>
          <w:szCs w:val="22"/>
          <w:lang w:val="en-US"/>
          <w14:ligatures w14:val="none"/>
        </w:rPr>
        <w:t xml:space="preserve"> </w:t>
      </w:r>
      <w:r w:rsidRPr="002E093D">
        <w:rPr>
          <w:rFonts w:eastAsia="Times New Roman" w:cs="Times New Roman"/>
          <w:kern w:val="0"/>
          <w:szCs w:val="22"/>
          <w:lang w:val="en-US"/>
          <w14:ligatures w14:val="none"/>
        </w:rPr>
        <w:t xml:space="preserve">etc. </w:t>
      </w:r>
      <w:r w:rsidRPr="002E093D">
        <w:rPr>
          <w:rFonts w:eastAsia="Times New Roman" w:cs="Times New Roman"/>
          <w:spacing w:val="-2"/>
          <w:kern w:val="0"/>
          <w:szCs w:val="22"/>
          <w:lang w:val="en-US"/>
          <w14:ligatures w14:val="none"/>
        </w:rPr>
        <w:t>(Smoothing).</w:t>
      </w:r>
    </w:p>
    <w:p w14:paraId="58A52FD8" w14:textId="77777777" w:rsidR="00C05F3F" w:rsidRPr="002E093D" w:rsidRDefault="00C05F3F" w:rsidP="00C05F3F">
      <w:pPr>
        <w:widowControl w:val="0"/>
        <w:numPr>
          <w:ilvl w:val="0"/>
          <w:numId w:val="30"/>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Summary</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operations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are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applied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data(Aggregation).</w:t>
      </w:r>
    </w:p>
    <w:p w14:paraId="54295DE4" w14:textId="77777777" w:rsidR="00C05F3F" w:rsidRPr="002E093D" w:rsidRDefault="00C05F3F" w:rsidP="00C05F3F">
      <w:pPr>
        <w:widowControl w:val="0"/>
        <w:numPr>
          <w:ilvl w:val="0"/>
          <w:numId w:val="30"/>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Scaling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come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within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smaller</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range(Normalisation).</w:t>
      </w:r>
    </w:p>
    <w:p w14:paraId="5203C74C" w14:textId="77777777" w:rsidR="00C05F3F" w:rsidRPr="002E093D" w:rsidRDefault="00C05F3F" w:rsidP="00C05F3F">
      <w:pPr>
        <w:widowControl w:val="0"/>
        <w:numPr>
          <w:ilvl w:val="0"/>
          <w:numId w:val="30"/>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Intervals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replace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raw</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values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numeric</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(Discretization)</w:t>
      </w:r>
    </w:p>
    <w:p w14:paraId="760195C8" w14:textId="77777777" w:rsidR="00C05F3F" w:rsidRPr="002E093D" w:rsidRDefault="00C05F3F" w:rsidP="00C05F3F">
      <w:pPr>
        <w:widowControl w:val="0"/>
        <w:numPr>
          <w:ilvl w:val="0"/>
          <w:numId w:val="2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8"/>
          <w:kern w:val="0"/>
          <w:lang w:val="en-US"/>
          <w14:ligatures w14:val="none"/>
        </w:rPr>
        <w:t xml:space="preserve"> </w:t>
      </w:r>
      <w:r w:rsidRPr="002E093D">
        <w:rPr>
          <w:rFonts w:eastAsia="Times New Roman" w:cs="Times New Roman"/>
          <w:b/>
          <w:bCs/>
          <w:spacing w:val="-2"/>
          <w:kern w:val="0"/>
          <w:lang w:val="en-US"/>
          <w14:ligatures w14:val="none"/>
        </w:rPr>
        <w:t>Mining</w:t>
      </w:r>
    </w:p>
    <w:p w14:paraId="35DC1E6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Mining is the process of identifying intriguing patterns and extracting knowledge from an extensive database. Inventive patterns are applied to extract the data patterns. The data is represented in patterns, and models are structured by classification and clustering techniques</w:t>
      </w:r>
    </w:p>
    <w:p w14:paraId="588836B4" w14:textId="77777777" w:rsidR="00C05F3F" w:rsidRPr="002E093D" w:rsidRDefault="00C05F3F" w:rsidP="00C05F3F">
      <w:pPr>
        <w:widowControl w:val="0"/>
        <w:numPr>
          <w:ilvl w:val="0"/>
          <w:numId w:val="2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Pattern</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Evaluation</w:t>
      </w:r>
    </w:p>
    <w:p w14:paraId="7CA781E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Pattern Evaluation is the process that involves identifying interesting patterns representing the knowledge based on some measures. Data summarization and visualisation methods make the data understandable to the user.</w:t>
      </w:r>
    </w:p>
    <w:p w14:paraId="4130B944" w14:textId="77777777" w:rsidR="00C05F3F" w:rsidRPr="002E093D" w:rsidRDefault="00C05F3F" w:rsidP="00C05F3F">
      <w:pPr>
        <w:widowControl w:val="0"/>
        <w:numPr>
          <w:ilvl w:val="0"/>
          <w:numId w:val="28"/>
        </w:numPr>
        <w:tabs>
          <w:tab w:val="left" w:pos="599"/>
        </w:tabs>
        <w:autoSpaceDE w:val="0"/>
        <w:autoSpaceDN w:val="0"/>
        <w:spacing w:before="120" w:after="120" w:line="360" w:lineRule="auto"/>
        <w:ind w:left="0" w:hanging="239"/>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 xml:space="preserve">Knowledge </w:t>
      </w:r>
      <w:r w:rsidRPr="002E093D">
        <w:rPr>
          <w:rFonts w:eastAsia="Times New Roman" w:cs="Times New Roman"/>
          <w:b/>
          <w:bCs/>
          <w:spacing w:val="-2"/>
          <w:kern w:val="0"/>
          <w:lang w:val="en-US"/>
          <w14:ligatures w14:val="none"/>
        </w:rPr>
        <w:t>Representation</w:t>
      </w:r>
    </w:p>
    <w:p w14:paraId="054040E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visualisation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and knowledge representation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tools represent the mined data in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this step. Data is visualised in the form of reports, tables, etc.</w:t>
      </w:r>
    </w:p>
    <w:p w14:paraId="0D0646D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4D8820B" w14:textId="77777777" w:rsidR="00C05F3F" w:rsidRPr="002E093D" w:rsidRDefault="00C05F3F" w:rsidP="00C05F3F">
      <w:pPr>
        <w:widowControl w:val="0"/>
        <w:numPr>
          <w:ilvl w:val="0"/>
          <w:numId w:val="27"/>
        </w:numPr>
        <w:tabs>
          <w:tab w:val="left" w:pos="1863"/>
        </w:tabs>
        <w:autoSpaceDE w:val="0"/>
        <w:autoSpaceDN w:val="0"/>
        <w:spacing w:before="120" w:after="120" w:line="360" w:lineRule="auto"/>
        <w:ind w:left="0" w:hanging="422"/>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Business</w:t>
      </w:r>
      <w:r w:rsidRPr="002E093D">
        <w:rPr>
          <w:rFonts w:eastAsia="Times New Roman" w:cs="Times New Roman"/>
          <w:b/>
          <w:bCs/>
          <w:spacing w:val="-7"/>
          <w:kern w:val="0"/>
          <w:lang w:val="en-US"/>
          <w14:ligatures w14:val="none"/>
        </w:rPr>
        <w:t xml:space="preserve"> </w:t>
      </w:r>
      <w:r w:rsidRPr="002E093D">
        <w:rPr>
          <w:rFonts w:eastAsia="Times New Roman" w:cs="Times New Roman"/>
          <w:b/>
          <w:bCs/>
          <w:kern w:val="0"/>
          <w:lang w:val="en-US"/>
          <w14:ligatures w14:val="none"/>
        </w:rPr>
        <w:t>Intelligence</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4"/>
          <w:kern w:val="0"/>
          <w:lang w:val="en-US"/>
          <w14:ligatures w14:val="none"/>
        </w:rPr>
        <w:t>(BI):</w:t>
      </w:r>
    </w:p>
    <w:p w14:paraId="4101B4F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Definition</w:t>
      </w:r>
      <w:r w:rsidRPr="002E093D">
        <w:rPr>
          <w:rFonts w:eastAsia="Times New Roman" w:cs="Times New Roman"/>
          <w:kern w:val="0"/>
          <w:lang w:val="en-US"/>
          <w14:ligatures w14:val="none"/>
        </w:rPr>
        <w:t>: BI is a set of processes and technologies used to analyze business data and present</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actionable information to support decision-making.</w:t>
      </w:r>
    </w:p>
    <w:p w14:paraId="798840D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Purpose</w:t>
      </w:r>
      <w:r w:rsidRPr="002E093D">
        <w:rPr>
          <w:rFonts w:eastAsia="Times New Roman" w:cs="Times New Roman"/>
          <w:kern w:val="0"/>
          <w:lang w:val="en-US"/>
          <w14:ligatures w14:val="none"/>
        </w:rPr>
        <w:t>: It leverages data mining insights, along with other analytical techniques, to provide a comprehensive view of business performance and identify areas for improvement.</w:t>
      </w:r>
    </w:p>
    <w:p w14:paraId="7B2B910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Key Components: </w:t>
      </w:r>
      <w:r w:rsidRPr="002E093D">
        <w:rPr>
          <w:rFonts w:eastAsia="Times New Roman" w:cs="Times New Roman"/>
          <w:kern w:val="0"/>
          <w:lang w:val="en-US"/>
          <w14:ligatures w14:val="none"/>
        </w:rPr>
        <w:t>BI encompasses data mining, process analysis, performance benchmarking, and descriptive analytics.</w:t>
      </w:r>
    </w:p>
    <w:p w14:paraId="5166AF9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Examples: </w:t>
      </w:r>
      <w:r w:rsidRPr="002E093D">
        <w:rPr>
          <w:rFonts w:eastAsia="Times New Roman" w:cs="Times New Roman"/>
          <w:kern w:val="0"/>
          <w:lang w:val="en-US"/>
          <w14:ligatures w14:val="none"/>
        </w:rPr>
        <w:t>BI can be used to generate reports on sales trends, track key performance indicators (KPIs), or identify areas of operational inefficiency.</w:t>
      </w:r>
    </w:p>
    <w:p w14:paraId="6B6B717F" w14:textId="77777777" w:rsidR="00C05F3F" w:rsidRPr="002E093D" w:rsidRDefault="00C05F3F" w:rsidP="00C05F3F">
      <w:pPr>
        <w:widowControl w:val="0"/>
        <w:numPr>
          <w:ilvl w:val="0"/>
          <w:numId w:val="27"/>
        </w:numPr>
        <w:tabs>
          <w:tab w:val="left" w:pos="1801"/>
        </w:tabs>
        <w:autoSpaceDE w:val="0"/>
        <w:autoSpaceDN w:val="0"/>
        <w:spacing w:before="120" w:after="120" w:line="360" w:lineRule="auto"/>
        <w:ind w:left="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Knowledge</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Management</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4"/>
          <w:kern w:val="0"/>
          <w:lang w:val="en-US"/>
          <w14:ligatures w14:val="none"/>
        </w:rPr>
        <w:t>(KM):</w:t>
      </w:r>
    </w:p>
    <w:p w14:paraId="13EE0B1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Definition</w:t>
      </w:r>
      <w:r w:rsidRPr="002E093D">
        <w:rPr>
          <w:rFonts w:eastAsia="Times New Roman" w:cs="Times New Roman"/>
          <w:kern w:val="0"/>
          <w:lang w:val="en-US"/>
          <w14:ligatures w14:val="none"/>
        </w:rPr>
        <w: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KM</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systematic</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process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creating,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sharing,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managing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organizational knowledge to enhance productivity, innovation, and decision-making.</w:t>
      </w:r>
    </w:p>
    <w:p w14:paraId="2E2BAE2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lastRenderedPageBreak/>
        <w:t>Purpose</w:t>
      </w:r>
      <w:r w:rsidRPr="002E093D">
        <w:rPr>
          <w:rFonts w:eastAsia="Times New Roman" w:cs="Times New Roman"/>
          <w:kern w:val="0"/>
          <w:lang w:val="en-US"/>
          <w14:ligatures w14:val="none"/>
        </w:rPr>
        <w:t>: It</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ensures that</w:t>
      </w:r>
      <w:r w:rsidRPr="002E093D">
        <w:rPr>
          <w:rFonts w:eastAsia="Times New Roman" w:cs="Times New Roman"/>
          <w:spacing w:val="26"/>
          <w:kern w:val="0"/>
          <w:lang w:val="en-US"/>
          <w14:ligatures w14:val="none"/>
        </w:rPr>
        <w:t xml:space="preserve"> </w:t>
      </w:r>
      <w:r w:rsidRPr="002E093D">
        <w:rPr>
          <w:rFonts w:eastAsia="Times New Roman" w:cs="Times New Roman"/>
          <w:kern w:val="0"/>
          <w:lang w:val="en-US"/>
          <w14:ligatures w14:val="none"/>
        </w:rPr>
        <w:t>valuable knowledge is accessible to the right</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people at</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the right</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time, fostering a culture of learning and continuous improvement.</w:t>
      </w:r>
    </w:p>
    <w:p w14:paraId="5CC49DE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Key Components: </w:t>
      </w:r>
      <w:r w:rsidRPr="002E093D">
        <w:rPr>
          <w:rFonts w:eastAsia="Times New Roman" w:cs="Times New Roman"/>
          <w:kern w:val="0"/>
          <w:lang w:val="en-US"/>
          <w14:ligatures w14:val="none"/>
        </w:rPr>
        <w:t>KM includes knowledge capture, storage, organization, and dissemination. Knowledge Management (KM) encompasses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the processes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capturing, storing, organizing, and disseminating knowledge within an organization. It involves creating, sharing, and utilizing an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organization's collective expertise to improve processes and decision-making.</w:t>
      </w:r>
    </w:p>
    <w:p w14:paraId="7DEA864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Here's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more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detailed</w:t>
      </w:r>
      <w:r w:rsidRPr="002E093D">
        <w:rPr>
          <w:rFonts w:eastAsia="Times New Roman" w:cs="Times New Roman"/>
          <w:spacing w:val="1"/>
          <w:kern w:val="0"/>
          <w:lang w:val="en-US"/>
          <w14:ligatures w14:val="none"/>
        </w:rPr>
        <w:t xml:space="preserve"> </w:t>
      </w:r>
      <w:r w:rsidRPr="002E093D">
        <w:rPr>
          <w:rFonts w:eastAsia="Times New Roman" w:cs="Times New Roman"/>
          <w:spacing w:val="-2"/>
          <w:kern w:val="0"/>
          <w:lang w:val="en-US"/>
          <w14:ligatures w14:val="none"/>
        </w:rPr>
        <w:t>breakdown:</w:t>
      </w:r>
    </w:p>
    <w:p w14:paraId="292F1A9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w:t>
      </w:r>
      <w:r w:rsidRPr="002E093D">
        <w:rPr>
          <w:rFonts w:eastAsia="Times New Roman" w:cs="Times New Roman"/>
          <w:spacing w:val="33"/>
          <w:kern w:val="0"/>
          <w:lang w:val="en-US"/>
          <w14:ligatures w14:val="none"/>
        </w:rPr>
        <w:t xml:space="preserve">  </w:t>
      </w:r>
      <w:r w:rsidRPr="002E093D">
        <w:rPr>
          <w:rFonts w:eastAsia="Times New Roman" w:cs="Times New Roman"/>
          <w:kern w:val="0"/>
          <w:lang w:val="en-US"/>
          <w14:ligatures w14:val="none"/>
        </w:rPr>
        <w:t>Knowledge</w:t>
      </w:r>
      <w:r w:rsidRPr="002E093D">
        <w:rPr>
          <w:rFonts w:eastAsia="Times New Roman" w:cs="Times New Roman"/>
          <w:spacing w:val="-1"/>
          <w:kern w:val="0"/>
          <w:lang w:val="en-US"/>
          <w14:ligatures w14:val="none"/>
        </w:rPr>
        <w:t xml:space="preserve"> </w:t>
      </w:r>
      <w:r w:rsidRPr="002E093D">
        <w:rPr>
          <w:rFonts w:eastAsia="Times New Roman" w:cs="Times New Roman"/>
          <w:spacing w:val="-2"/>
          <w:kern w:val="0"/>
          <w:lang w:val="en-US"/>
          <w14:ligatures w14:val="none"/>
        </w:rPr>
        <w:t>Capture:</w:t>
      </w:r>
    </w:p>
    <w:p w14:paraId="0F1B7B1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This involves identifying and gathering knowledge from various sources, including individuals, documents, and systems. It can involve explicit knowledge (documented information) and tacit knowledge (skills and experience).</w:t>
      </w:r>
    </w:p>
    <w:p w14:paraId="2C4E7E6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5A53BC63" w14:textId="77777777" w:rsidR="00C05F3F" w:rsidRPr="002E093D" w:rsidRDefault="00C05F3F" w:rsidP="00C05F3F">
      <w:pPr>
        <w:widowControl w:val="0"/>
        <w:numPr>
          <w:ilvl w:val="0"/>
          <w:numId w:val="31"/>
        </w:numPr>
        <w:tabs>
          <w:tab w:val="left" w:pos="1800"/>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Knowledge</w:t>
      </w:r>
      <w:r w:rsidRPr="002E093D">
        <w:rPr>
          <w:rFonts w:eastAsia="Times New Roman" w:cs="Times New Roman"/>
          <w:spacing w:val="-8"/>
          <w:kern w:val="0"/>
          <w:szCs w:val="22"/>
          <w:lang w:val="en-US"/>
          <w14:ligatures w14:val="none"/>
        </w:rPr>
        <w:t xml:space="preserve"> </w:t>
      </w:r>
      <w:r w:rsidRPr="002E093D">
        <w:rPr>
          <w:rFonts w:eastAsia="Times New Roman" w:cs="Times New Roman"/>
          <w:spacing w:val="-2"/>
          <w:kern w:val="0"/>
          <w:szCs w:val="22"/>
          <w:lang w:val="en-US"/>
          <w14:ligatures w14:val="none"/>
        </w:rPr>
        <w:t>Storage:</w:t>
      </w:r>
    </w:p>
    <w:p w14:paraId="596EF7A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Once captured, knowledge needs to be stored in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 structured way</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that allows for easy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access and retrieval. This can involve databases, knowledge repositories, or other systems.</w:t>
      </w:r>
    </w:p>
    <w:p w14:paraId="1120C6A0" w14:textId="77777777" w:rsidR="00C05F3F" w:rsidRPr="002E093D" w:rsidRDefault="00C05F3F" w:rsidP="00C05F3F">
      <w:pPr>
        <w:widowControl w:val="0"/>
        <w:numPr>
          <w:ilvl w:val="0"/>
          <w:numId w:val="31"/>
        </w:numPr>
        <w:tabs>
          <w:tab w:val="left" w:pos="1800"/>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Knowledge</w:t>
      </w:r>
      <w:r w:rsidRPr="002E093D">
        <w:rPr>
          <w:rFonts w:eastAsia="Times New Roman" w:cs="Times New Roman"/>
          <w:spacing w:val="-7"/>
          <w:kern w:val="0"/>
          <w:szCs w:val="22"/>
          <w:lang w:val="en-US"/>
          <w14:ligatures w14:val="none"/>
        </w:rPr>
        <w:t xml:space="preserve"> </w:t>
      </w:r>
      <w:r w:rsidRPr="002E093D">
        <w:rPr>
          <w:rFonts w:eastAsia="Times New Roman" w:cs="Times New Roman"/>
          <w:spacing w:val="-2"/>
          <w:kern w:val="0"/>
          <w:szCs w:val="22"/>
          <w:lang w:val="en-US"/>
          <w14:ligatures w14:val="none"/>
        </w:rPr>
        <w:t>Organization:</w:t>
      </w:r>
    </w:p>
    <w:p w14:paraId="317097A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This step focuses on structuring and categorizing knowledge to make it readily available and understandable. This often involves using taxonomies, ontologies, or other organizational </w:t>
      </w:r>
      <w:r w:rsidRPr="002E093D">
        <w:rPr>
          <w:rFonts w:eastAsia="Times New Roman" w:cs="Times New Roman"/>
          <w:spacing w:val="-2"/>
          <w:kern w:val="0"/>
          <w:lang w:val="en-US"/>
          <w14:ligatures w14:val="none"/>
        </w:rPr>
        <w:t>schemes.</w:t>
      </w:r>
    </w:p>
    <w:p w14:paraId="4775DB79" w14:textId="77777777" w:rsidR="00C05F3F" w:rsidRPr="002E093D" w:rsidRDefault="00C05F3F" w:rsidP="00C05F3F">
      <w:pPr>
        <w:widowControl w:val="0"/>
        <w:numPr>
          <w:ilvl w:val="0"/>
          <w:numId w:val="31"/>
        </w:numPr>
        <w:tabs>
          <w:tab w:val="left" w:pos="1800"/>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Knowledge</w:t>
      </w:r>
      <w:r w:rsidRPr="002E093D">
        <w:rPr>
          <w:rFonts w:eastAsia="Times New Roman" w:cs="Times New Roman"/>
          <w:spacing w:val="-8"/>
          <w:kern w:val="0"/>
          <w:szCs w:val="22"/>
          <w:lang w:val="en-US"/>
          <w14:ligatures w14:val="none"/>
        </w:rPr>
        <w:t xml:space="preserve"> </w:t>
      </w:r>
      <w:r w:rsidRPr="002E093D">
        <w:rPr>
          <w:rFonts w:eastAsia="Times New Roman" w:cs="Times New Roman"/>
          <w:spacing w:val="-2"/>
          <w:kern w:val="0"/>
          <w:szCs w:val="22"/>
          <w:lang w:val="en-US"/>
          <w14:ligatures w14:val="none"/>
        </w:rPr>
        <w:t>Dissemination:</w:t>
      </w:r>
    </w:p>
    <w:p w14:paraId="0F717E96"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This refers to the process of</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sharing knowledge with</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the individuals and teams who need it. This can involve various methods, such as training, documentation, and collaborative tools.</w:t>
      </w:r>
    </w:p>
    <w:p w14:paraId="1011FAD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Effective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KM</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practices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help</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organizations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leverage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their</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collective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intelligence,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improve decision-making, enhance innovation, and ultimately achieve their strategic goals.</w:t>
      </w:r>
    </w:p>
    <w:p w14:paraId="1CD1B6D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3461408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Examples: </w:t>
      </w:r>
      <w:r w:rsidRPr="002E093D">
        <w:rPr>
          <w:rFonts w:eastAsia="Times New Roman" w:cs="Times New Roman"/>
          <w:kern w:val="0"/>
          <w:lang w:val="en-US"/>
          <w14:ligatures w14:val="none"/>
        </w:rPr>
        <w:t>KM can involve creating a knowledge base of best practices, facilitating knowledge sharing through online forums, or implementing mentoring programs.</w:t>
      </w:r>
    </w:p>
    <w:p w14:paraId="11F5921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spacing w:val="-2"/>
          <w:kern w:val="0"/>
          <w:lang w:val="en-US"/>
          <w14:ligatures w14:val="none"/>
        </w:rPr>
        <w:t>Interrelation:</w:t>
      </w:r>
    </w:p>
    <w:p w14:paraId="14F2AA1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mining feeds into BI by</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providing the raw insights, and BI utilizes these insights to inform KM strategies. For instance, data mining might reveal a trend in customer behavior that leads to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 new product development strategy, which is then documented and shared through KM practices. Effectively, these three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areas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work</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together to</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turn</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raw</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 into actionable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knowledge for organizational success.</w:t>
      </w:r>
    </w:p>
    <w:p w14:paraId="3C74FCF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F1A69AC" w14:textId="77777777" w:rsidR="00C05F3F" w:rsidRPr="002E093D" w:rsidRDefault="00C05F3F" w:rsidP="00C05F3F">
      <w:pPr>
        <w:widowControl w:val="0"/>
        <w:numPr>
          <w:ilvl w:val="0"/>
          <w:numId w:val="8"/>
        </w:numPr>
        <w:tabs>
          <w:tab w:val="left" w:pos="1080"/>
        </w:tabs>
        <w:autoSpaceDE w:val="0"/>
        <w:autoSpaceDN w:val="0"/>
        <w:spacing w:before="120" w:after="120" w:line="360" w:lineRule="auto"/>
        <w:ind w:left="0" w:hanging="36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Introduction</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to</w:t>
      </w:r>
      <w:r w:rsidRPr="002E093D">
        <w:rPr>
          <w:rFonts w:eastAsia="Times New Roman" w:cs="Times New Roman"/>
          <w:b/>
          <w:bCs/>
          <w:spacing w:val="-6"/>
          <w:kern w:val="0"/>
          <w:lang w:val="en-US"/>
          <w14:ligatures w14:val="none"/>
        </w:rPr>
        <w:t xml:space="preserve"> </w:t>
      </w:r>
      <w:r w:rsidRPr="002E093D">
        <w:rPr>
          <w:rFonts w:eastAsia="Times New Roman" w:cs="Times New Roman"/>
          <w:b/>
          <w:bCs/>
          <w:kern w:val="0"/>
          <w:lang w:val="en-US"/>
          <w14:ligatures w14:val="none"/>
        </w:rPr>
        <w:t>Big</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integration and</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2"/>
          <w:kern w:val="0"/>
          <w:lang w:val="en-US"/>
          <w14:ligatures w14:val="none"/>
        </w:rPr>
        <w:t>intelligence</w:t>
      </w:r>
    </w:p>
    <w:p w14:paraId="6354DDA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Big data integration and intelligence involve combining data from diverse sources to gain valuable insights and make informed decisions. It focuses on handling large volumes of data, often with varying formats and structures, and extracting meaningful patterns and trends. This process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crucial</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businesses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improve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operations, understand</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customer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behavior, and</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gain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 competitive edge.</w:t>
      </w:r>
    </w:p>
    <w:p w14:paraId="49C908CB"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Big 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Integration:</w:t>
      </w:r>
    </w:p>
    <w:p w14:paraId="4063308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Big data integration is the process of collecting, cleaning, transforming, and consolidating data from </w:t>
      </w:r>
      <w:r w:rsidRPr="002E093D">
        <w:rPr>
          <w:rFonts w:eastAsia="Times New Roman" w:cs="Times New Roman"/>
          <w:kern w:val="0"/>
          <w:lang w:val="en-US"/>
          <w14:ligatures w14:val="none"/>
        </w:rPr>
        <w:lastRenderedPageBreak/>
        <w:t>various sources, including structured, semi-structured, and unstructured data. Big data integration refers to gathering and collecting data from multiple data sources like Internet of Things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(IoT) devices, social media, customer and business systems to create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 xml:space="preserve">single, robust data set for </w:t>
      </w:r>
      <w:hyperlink r:id="rId90">
        <w:r w:rsidRPr="002E093D">
          <w:rPr>
            <w:rFonts w:eastAsia="Times New Roman" w:cs="Times New Roman"/>
            <w:kern w:val="0"/>
            <w:lang w:val="en-US"/>
            <w14:ligatures w14:val="none"/>
          </w:rPr>
          <w:t>running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analytics</w:t>
        </w:r>
      </w:hyperlink>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 business intelligence efforts. Big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 integration</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can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be complex</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as it deals with fast-flowing, sometimes transient, and voluminous data arriving in various types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and formats.</w:t>
      </w:r>
    </w:p>
    <w:p w14:paraId="3848C01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 xml:space="preserve">Goal: </w:t>
      </w:r>
      <w:r w:rsidRPr="002E093D">
        <w:rPr>
          <w:rFonts w:eastAsia="Times New Roman" w:cs="Times New Roman"/>
          <w:kern w:val="0"/>
          <w:lang w:val="en-US"/>
          <w14:ligatures w14:val="none"/>
        </w:rPr>
        <w:t>The primary goal is to create a unified, high-quality data set that can be used for analysis and decision-making.</w:t>
      </w:r>
    </w:p>
    <w:p w14:paraId="59FF376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2EFC877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28E4AF8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82F8239"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Key</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aspects</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integration:</w:t>
      </w:r>
    </w:p>
    <w:p w14:paraId="01A3A1EC" w14:textId="77777777" w:rsidR="00C05F3F" w:rsidRPr="002E093D" w:rsidRDefault="00C05F3F" w:rsidP="00C05F3F">
      <w:pPr>
        <w:widowControl w:val="0"/>
        <w:numPr>
          <w:ilvl w:val="0"/>
          <w:numId w:val="32"/>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 Acquisition: Gathering data from various sources like databases, social media, IoT devices, etc.</w:t>
      </w:r>
    </w:p>
    <w:p w14:paraId="7D878CB5" w14:textId="77777777" w:rsidR="00C05F3F" w:rsidRPr="002E093D" w:rsidRDefault="00C05F3F" w:rsidP="00C05F3F">
      <w:pPr>
        <w:widowControl w:val="0"/>
        <w:numPr>
          <w:ilvl w:val="0"/>
          <w:numId w:val="3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 Transformation: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Cleaning, standardizing, and formatting data to ensure consistency and accuracy.</w:t>
      </w:r>
    </w:p>
    <w:p w14:paraId="542E01E0" w14:textId="77777777" w:rsidR="00C05F3F" w:rsidRPr="002E093D" w:rsidRDefault="00C05F3F" w:rsidP="00C05F3F">
      <w:pPr>
        <w:widowControl w:val="0"/>
        <w:numPr>
          <w:ilvl w:val="0"/>
          <w:numId w:val="32"/>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 Storage: Choosing appropriate storage solutions, often in the cloud or on-premises, to handle the volume and variety of data.</w:t>
      </w:r>
    </w:p>
    <w:p w14:paraId="040AD900" w14:textId="77777777" w:rsidR="00C05F3F" w:rsidRPr="002E093D" w:rsidRDefault="00C05F3F" w:rsidP="00C05F3F">
      <w:pPr>
        <w:widowControl w:val="0"/>
        <w:numPr>
          <w:ilvl w:val="0"/>
          <w:numId w:val="32"/>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Access: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Making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integrated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easily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accessible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users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applications.</w:t>
      </w:r>
    </w:p>
    <w:p w14:paraId="2F339AAF" w14:textId="77777777" w:rsidR="00C05F3F" w:rsidRPr="002E093D" w:rsidRDefault="00C05F3F" w:rsidP="00C05F3F">
      <w:pPr>
        <w:widowControl w:val="0"/>
        <w:numPr>
          <w:ilvl w:val="1"/>
          <w:numId w:val="3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main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characteristics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big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make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process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all</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more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challenging: Volume: Big data is massive, measuring up to petabytes and exabytes of data and continues to grow. This affects your integration strategy and choice of tools and technologies. For example, big data requires massive storage capacity and compute</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needs, and your chosen tools must employ seamless scaling to accommodate growing </w:t>
      </w:r>
      <w:r w:rsidRPr="002E093D">
        <w:rPr>
          <w:rFonts w:eastAsia="Times New Roman" w:cs="Times New Roman"/>
          <w:spacing w:val="-2"/>
          <w:kern w:val="0"/>
          <w:szCs w:val="22"/>
          <w:lang w:val="en-US"/>
          <w14:ligatures w14:val="none"/>
        </w:rPr>
        <w:t>demands.</w:t>
      </w:r>
    </w:p>
    <w:p w14:paraId="69C20290" w14:textId="77777777" w:rsidR="00C05F3F" w:rsidRPr="002E093D" w:rsidRDefault="00C05F3F" w:rsidP="00C05F3F">
      <w:pPr>
        <w:widowControl w:val="0"/>
        <w:numPr>
          <w:ilvl w:val="1"/>
          <w:numId w:val="3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Variety: Data flowing from big data sources rarely arrive in a single format and type but as a mix of structured, unstructured, and raw data. Integrating this data without appropriate cleaning and validation steps introduces unreliable and dirty data into your analytics pipeline, which produces inaccurate analysis.</w:t>
      </w:r>
    </w:p>
    <w:p w14:paraId="52E94A18" w14:textId="77777777" w:rsidR="00C05F3F" w:rsidRPr="002E093D" w:rsidRDefault="00C05F3F" w:rsidP="00C05F3F">
      <w:pPr>
        <w:widowControl w:val="0"/>
        <w:numPr>
          <w:ilvl w:val="1"/>
          <w:numId w:val="3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Velocity: The existence of multiple data sources means fast and continuous data generation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analytics. Your integration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strategy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depends 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the need for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analytics, e.g., transient data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calls for real-time analysis to act 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data before it loses its relevance/value.</w:t>
      </w:r>
    </w:p>
    <w:p w14:paraId="5ACC5741" w14:textId="77777777" w:rsidR="00C05F3F" w:rsidRPr="002E093D" w:rsidRDefault="00C05F3F" w:rsidP="00C05F3F">
      <w:pPr>
        <w:widowControl w:val="0"/>
        <w:numPr>
          <w:ilvl w:val="1"/>
          <w:numId w:val="3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Veracity: Not all data generated from your data sources is valuable. Big data integration must use</w:t>
      </w:r>
      <w:r w:rsidRPr="002E093D">
        <w:rPr>
          <w:rFonts w:eastAsia="Times New Roman" w:cs="Times New Roman"/>
          <w:spacing w:val="-4"/>
          <w:kern w:val="0"/>
          <w:szCs w:val="22"/>
          <w:lang w:val="en-US"/>
          <w14:ligatures w14:val="none"/>
        </w:rPr>
        <w:t xml:space="preserve"> </w:t>
      </w:r>
      <w:hyperlink r:id="rId91">
        <w:r w:rsidRPr="002E093D">
          <w:rPr>
            <w:rFonts w:eastAsia="Times New Roman" w:cs="Times New Roman"/>
            <w:kern w:val="0"/>
            <w:szCs w:val="22"/>
            <w:lang w:val="en-US"/>
            <w14:ligatures w14:val="none"/>
          </w:rPr>
          <w:t>ETL/ELT</w:t>
        </w:r>
      </w:hyperlink>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processes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 other integration techniques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to extract and process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 to remove irrelevant and bad data to ensure only high-quality is available for analysis.</w:t>
      </w:r>
    </w:p>
    <w:p w14:paraId="6C3C3EF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 successful and effective big data integration process requires a careful blend of skilled talents, integration design, and tools and technologies to cater to the challenging process and often combines real-time and ETL processing techniques to serve business needs like real-time information delivery and business intelligence.</w:t>
      </w:r>
    </w:p>
    <w:p w14:paraId="5E486837"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The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most common</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sources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big</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4"/>
          <w:kern w:val="0"/>
          <w:lang w:val="en-US"/>
          <w14:ligatures w14:val="none"/>
        </w:rPr>
        <w:t>data</w:t>
      </w:r>
    </w:p>
    <w:p w14:paraId="1AD2E1C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Big</w:t>
      </w:r>
      <w:r w:rsidRPr="002E093D">
        <w:rPr>
          <w:rFonts w:eastAsia="Times New Roman" w:cs="Times New Roman"/>
          <w:spacing w:val="2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2"/>
          <w:kern w:val="0"/>
          <w:lang w:val="en-US"/>
          <w14:ligatures w14:val="none"/>
        </w:rPr>
        <w:t xml:space="preserve"> </w:t>
      </w:r>
      <w:r w:rsidRPr="002E093D">
        <w:rPr>
          <w:rFonts w:eastAsia="Times New Roman" w:cs="Times New Roman"/>
          <w:kern w:val="0"/>
          <w:lang w:val="en-US"/>
          <w14:ligatures w14:val="none"/>
        </w:rPr>
        <w:t>draws</w:t>
      </w:r>
      <w:r w:rsidRPr="002E093D">
        <w:rPr>
          <w:rFonts w:eastAsia="Times New Roman" w:cs="Times New Roman"/>
          <w:spacing w:val="19"/>
          <w:kern w:val="0"/>
          <w:lang w:val="en-US"/>
          <w14:ligatures w14:val="none"/>
        </w:rPr>
        <w:t xml:space="preserve"> </w:t>
      </w:r>
      <w:r w:rsidRPr="002E093D">
        <w:rPr>
          <w:rFonts w:eastAsia="Times New Roman" w:cs="Times New Roman"/>
          <w:kern w:val="0"/>
          <w:lang w:val="en-US"/>
          <w14:ligatures w14:val="none"/>
        </w:rPr>
        <w:t>its</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2"/>
          <w:kern w:val="0"/>
          <w:lang w:val="en-US"/>
          <w14:ligatures w14:val="none"/>
        </w:rPr>
        <w:t xml:space="preserve"> </w:t>
      </w:r>
      <w:r w:rsidRPr="002E093D">
        <w:rPr>
          <w:rFonts w:eastAsia="Times New Roman" w:cs="Times New Roman"/>
          <w:kern w:val="0"/>
          <w:lang w:val="en-US"/>
          <w14:ligatures w14:val="none"/>
        </w:rPr>
        <w:t>from</w:t>
      </w:r>
      <w:r w:rsidRPr="002E093D">
        <w:rPr>
          <w:rFonts w:eastAsia="Times New Roman" w:cs="Times New Roman"/>
          <w:spacing w:val="17"/>
          <w:kern w:val="0"/>
          <w:lang w:val="en-US"/>
          <w14:ligatures w14:val="none"/>
        </w:rPr>
        <w:t xml:space="preserve"> </w:t>
      </w:r>
      <w:r w:rsidRPr="002E093D">
        <w:rPr>
          <w:rFonts w:eastAsia="Times New Roman" w:cs="Times New Roman"/>
          <w:kern w:val="0"/>
          <w:lang w:val="en-US"/>
          <w14:ligatures w14:val="none"/>
        </w:rPr>
        <w:t>multiple</w:t>
      </w:r>
      <w:r w:rsidRPr="002E093D">
        <w:rPr>
          <w:rFonts w:eastAsia="Times New Roman" w:cs="Times New Roman"/>
          <w:spacing w:val="22"/>
          <w:kern w:val="0"/>
          <w:lang w:val="en-US"/>
          <w14:ligatures w14:val="none"/>
        </w:rPr>
        <w:t xml:space="preserve"> </w:t>
      </w:r>
      <w:r w:rsidRPr="002E093D">
        <w:rPr>
          <w:rFonts w:eastAsia="Times New Roman" w:cs="Times New Roman"/>
          <w:kern w:val="0"/>
          <w:lang w:val="en-US"/>
          <w14:ligatures w14:val="none"/>
        </w:rPr>
        <w:t>sources,</w:t>
      </w:r>
      <w:r w:rsidRPr="002E093D">
        <w:rPr>
          <w:rFonts w:eastAsia="Times New Roman" w:cs="Times New Roman"/>
          <w:spacing w:val="24"/>
          <w:kern w:val="0"/>
          <w:lang w:val="en-US"/>
          <w14:ligatures w14:val="none"/>
        </w:rPr>
        <w:t xml:space="preserve"> </w:t>
      </w:r>
      <w:r w:rsidRPr="002E093D">
        <w:rPr>
          <w:rFonts w:eastAsia="Times New Roman" w:cs="Times New Roman"/>
          <w:kern w:val="0"/>
          <w:lang w:val="en-US"/>
          <w14:ligatures w14:val="none"/>
        </w:rPr>
        <w:t>which</w:t>
      </w:r>
      <w:r w:rsidRPr="002E093D">
        <w:rPr>
          <w:rFonts w:eastAsia="Times New Roman" w:cs="Times New Roman"/>
          <w:spacing w:val="18"/>
          <w:kern w:val="0"/>
          <w:lang w:val="en-US"/>
          <w14:ligatures w14:val="none"/>
        </w:rPr>
        <w:t xml:space="preserve"> </w:t>
      </w:r>
      <w:r w:rsidRPr="002E093D">
        <w:rPr>
          <w:rFonts w:eastAsia="Times New Roman" w:cs="Times New Roman"/>
          <w:kern w:val="0"/>
          <w:lang w:val="en-US"/>
          <w14:ligatures w14:val="none"/>
        </w:rPr>
        <w:t>can</w:t>
      </w:r>
      <w:r w:rsidRPr="002E093D">
        <w:rPr>
          <w:rFonts w:eastAsia="Times New Roman" w:cs="Times New Roman"/>
          <w:spacing w:val="18"/>
          <w:kern w:val="0"/>
          <w:lang w:val="en-US"/>
          <w14:ligatures w14:val="none"/>
        </w:rPr>
        <w:t xml:space="preserve"> </w:t>
      </w:r>
      <w:r w:rsidRPr="002E093D">
        <w:rPr>
          <w:rFonts w:eastAsia="Times New Roman" w:cs="Times New Roman"/>
          <w:kern w:val="0"/>
          <w:lang w:val="en-US"/>
          <w14:ligatures w14:val="none"/>
        </w:rPr>
        <w:t>be</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classified</w:t>
      </w:r>
      <w:r w:rsidRPr="002E093D">
        <w:rPr>
          <w:rFonts w:eastAsia="Times New Roman" w:cs="Times New Roman"/>
          <w:spacing w:val="27"/>
          <w:kern w:val="0"/>
          <w:lang w:val="en-US"/>
          <w14:ligatures w14:val="none"/>
        </w:rPr>
        <w:t xml:space="preserve"> </w:t>
      </w:r>
      <w:r w:rsidRPr="002E093D">
        <w:rPr>
          <w:rFonts w:eastAsia="Times New Roman" w:cs="Times New Roman"/>
          <w:kern w:val="0"/>
          <w:lang w:val="en-US"/>
          <w14:ligatures w14:val="none"/>
        </w:rPr>
        <w:t>into</w:t>
      </w:r>
      <w:r w:rsidRPr="002E093D">
        <w:rPr>
          <w:rFonts w:eastAsia="Times New Roman" w:cs="Times New Roman"/>
          <w:spacing w:val="21"/>
          <w:kern w:val="0"/>
          <w:lang w:val="en-US"/>
          <w14:ligatures w14:val="none"/>
        </w:rPr>
        <w:t xml:space="preserve"> </w:t>
      </w:r>
      <w:r w:rsidRPr="002E093D">
        <w:rPr>
          <w:rFonts w:eastAsia="Times New Roman" w:cs="Times New Roman"/>
          <w:kern w:val="0"/>
          <w:lang w:val="en-US"/>
          <w14:ligatures w14:val="none"/>
        </w:rPr>
        <w:t>three</w:t>
      </w:r>
      <w:r w:rsidRPr="002E093D">
        <w:rPr>
          <w:rFonts w:eastAsia="Times New Roman" w:cs="Times New Roman"/>
          <w:spacing w:val="22"/>
          <w:kern w:val="0"/>
          <w:lang w:val="en-US"/>
          <w14:ligatures w14:val="none"/>
        </w:rPr>
        <w:t xml:space="preserve"> </w:t>
      </w:r>
      <w:r w:rsidRPr="002E093D">
        <w:rPr>
          <w:rFonts w:eastAsia="Times New Roman" w:cs="Times New Roman"/>
          <w:kern w:val="0"/>
          <w:lang w:val="en-US"/>
          <w14:ligatures w14:val="none"/>
        </w:rPr>
        <w:t>main</w:t>
      </w:r>
      <w:r w:rsidRPr="002E093D">
        <w:rPr>
          <w:rFonts w:eastAsia="Times New Roman" w:cs="Times New Roman"/>
          <w:spacing w:val="23"/>
          <w:kern w:val="0"/>
          <w:lang w:val="en-US"/>
          <w14:ligatures w14:val="none"/>
        </w:rPr>
        <w:t xml:space="preserve"> </w:t>
      </w:r>
      <w:r w:rsidRPr="002E093D">
        <w:rPr>
          <w:rFonts w:eastAsia="Times New Roman" w:cs="Times New Roman"/>
          <w:spacing w:val="-2"/>
          <w:kern w:val="0"/>
          <w:lang w:val="en-US"/>
          <w14:ligatures w14:val="none"/>
        </w:rPr>
        <w:t>groups:</w:t>
      </w:r>
    </w:p>
    <w:p w14:paraId="272C099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5F7913EA" w14:textId="77777777" w:rsidR="00C05F3F" w:rsidRPr="002E093D" w:rsidRDefault="00C05F3F" w:rsidP="00C05F3F">
      <w:pPr>
        <w:widowControl w:val="0"/>
        <w:numPr>
          <w:ilvl w:val="0"/>
          <w:numId w:val="33"/>
        </w:numPr>
        <w:tabs>
          <w:tab w:val="left" w:pos="1078"/>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Machine data: This source generates data at regular intervals or on the occurrence of an event. This data may be from application server logs, user applications like health applications, or cloud applications. Machine data encompasses sources like IoT devices like wearables, mobile devices and desktops, traffic cameras, sensors, and logs from industrial equipment, satellites, and many more. Machine data responds to changes in external factors and often requires </w:t>
      </w:r>
      <w:hyperlink r:id="rId92">
        <w:r w:rsidRPr="002E093D">
          <w:rPr>
            <w:rFonts w:eastAsia="Times New Roman" w:cs="Times New Roman"/>
            <w:kern w:val="0"/>
            <w:szCs w:val="22"/>
            <w:lang w:val="en-US"/>
            <w14:ligatures w14:val="none"/>
          </w:rPr>
          <w:t>real-time analytics</w:t>
        </w:r>
      </w:hyperlink>
      <w:r w:rsidRPr="002E093D">
        <w:rPr>
          <w:rFonts w:eastAsia="Times New Roman" w:cs="Times New Roman"/>
          <w:kern w:val="0"/>
          <w:szCs w:val="22"/>
          <w:lang w:val="en-US"/>
          <w14:ligatures w14:val="none"/>
        </w:rPr>
        <w:t xml:space="preserve"> to respond to changes.</w:t>
      </w:r>
    </w:p>
    <w:p w14:paraId="1E2066BD" w14:textId="77777777" w:rsidR="00C05F3F" w:rsidRPr="002E093D" w:rsidRDefault="00C05F3F" w:rsidP="00C05F3F">
      <w:pPr>
        <w:widowControl w:val="0"/>
        <w:numPr>
          <w:ilvl w:val="0"/>
          <w:numId w:val="33"/>
        </w:numPr>
        <w:tabs>
          <w:tab w:val="left" w:pos="1079"/>
          <w:tab w:val="left" w:pos="1081"/>
        </w:tabs>
        <w:autoSpaceDE w:val="0"/>
        <w:autoSpaceDN w:val="0"/>
        <w:spacing w:before="120" w:after="120" w:line="360" w:lineRule="auto"/>
        <w:ind w:left="0" w:hanging="55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Social data: One of the biggest big data contributors is data generated by social media websites like Facebook, Instagram, X (formerly Twitter), and other social media platforms. This data comes in the form of photos, video, audio, message exchanges, and comments. For context on how much social media contributes, Facebook currently has over 2 billion active users; </w:t>
      </w:r>
      <w:hyperlink r:id="rId93" w:anchor="top">
        <w:r w:rsidRPr="002E093D">
          <w:rPr>
            <w:rFonts w:eastAsia="Times New Roman" w:cs="Times New Roman"/>
            <w:kern w:val="0"/>
            <w:szCs w:val="22"/>
            <w:lang w:val="en-US"/>
            <w14:ligatures w14:val="none"/>
          </w:rPr>
          <w:t>over 1.7 million pieces of content are shared every minute on</w:t>
        </w:r>
      </w:hyperlink>
      <w:r w:rsidRPr="002E093D">
        <w:rPr>
          <w:rFonts w:eastAsia="Times New Roman" w:cs="Times New Roman"/>
          <w:kern w:val="0"/>
          <w:szCs w:val="22"/>
          <w:lang w:val="en-US"/>
          <w14:ligatures w14:val="none"/>
        </w:rPr>
        <w:t xml:space="preserve"> </w:t>
      </w:r>
      <w:hyperlink r:id="rId94" w:anchor="top">
        <w:r w:rsidRPr="002E093D">
          <w:rPr>
            <w:rFonts w:eastAsia="Times New Roman" w:cs="Times New Roman"/>
            <w:kern w:val="0"/>
            <w:szCs w:val="22"/>
            <w:lang w:val="en-US"/>
            <w14:ligatures w14:val="none"/>
          </w:rPr>
          <w:t>Facebook, and over 2.43</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million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snaps are sent over Snapchat each minute</w:t>
        </w:r>
      </w:hyperlink>
      <w:r w:rsidRPr="002E093D">
        <w:rPr>
          <w:rFonts w:eastAsia="Times New Roman" w:cs="Times New Roman"/>
          <w:kern w:val="0"/>
          <w:szCs w:val="22"/>
          <w:lang w:val="en-US"/>
          <w14:ligatures w14:val="none"/>
        </w:rPr>
        <w:t>. However, the complexity and variety of social media data makes it challenging to integrate with data from other sources.</w:t>
      </w:r>
    </w:p>
    <w:p w14:paraId="5C122DFC" w14:textId="77777777" w:rsidR="00C05F3F" w:rsidRPr="002E093D" w:rsidRDefault="00C05F3F" w:rsidP="00C05F3F">
      <w:pPr>
        <w:widowControl w:val="0"/>
        <w:numPr>
          <w:ilvl w:val="0"/>
          <w:numId w:val="33"/>
        </w:numPr>
        <w:tabs>
          <w:tab w:val="left" w:pos="1079"/>
          <w:tab w:val="left" w:pos="1081"/>
        </w:tabs>
        <w:autoSpaceDE w:val="0"/>
        <w:autoSpaceDN w:val="0"/>
        <w:spacing w:before="120" w:after="120" w:line="360" w:lineRule="auto"/>
        <w:ind w:left="0" w:hanging="62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Transactional</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 Transactional</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data captures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the data generated during any</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transaction. Data generated may include time of transaction, products purchased, invoice number, product prices, discount information, payment methods, and other data. Transactional data has multiple touch points and hence generates highly unstructured data containing numbers, letters, and symbols.</w:t>
      </w:r>
    </w:p>
    <w:p w14:paraId="407B07C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Integrating these data sources can be challenging due to the heterogeneous nature of the data. One must address the dirty</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and fast-flowing nature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these data arriving from</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multiple locations and adopt an integration strategy that controls the flow of the data while ensuring the security</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 quality of the data.</w:t>
      </w:r>
    </w:p>
    <w:p w14:paraId="4AE5E7A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For example, although social media data provides value in helping businesses understand their customers better, it is often unstructured, noisy, and contains a lot of biased and irrelevant information arising from spam and fake accounts, bots, or trolls. An efficient data integration strategy</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must employ</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appropriate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tools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to clean,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filter,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standardize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before integrating with other sources to ensure quality and reliable analytics.</w:t>
      </w:r>
    </w:p>
    <w:p w14:paraId="70F40E3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Furthermore, these data sources often contain sensitive personal information; transactional data contains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credit card information;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and machine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 like medical</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wearables, often</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 xml:space="preserve">contains health data. This means you need standard data governance policies to ensure data privacy and protection </w:t>
      </w:r>
      <w:r w:rsidRPr="002E093D">
        <w:rPr>
          <w:rFonts w:eastAsia="Times New Roman" w:cs="Times New Roman"/>
          <w:kern w:val="0"/>
          <w:lang w:val="en-US"/>
          <w14:ligatures w14:val="none"/>
        </w:rPr>
        <w:lastRenderedPageBreak/>
        <w:t>as the data flows during the integration.</w:t>
      </w:r>
    </w:p>
    <w:p w14:paraId="5DD31293"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Big 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Intelligence:</w:t>
      </w:r>
    </w:p>
    <w:p w14:paraId="057C782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Big</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 intelligence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refers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process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analyzing integrated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13"/>
          <w:kern w:val="0"/>
          <w:lang w:val="en-US"/>
          <w14:ligatures w14:val="none"/>
        </w:rPr>
        <w:t xml:space="preserve"> </w:t>
      </w:r>
      <w:r w:rsidRPr="002E093D">
        <w:rPr>
          <w:rFonts w:eastAsia="Times New Roman" w:cs="Times New Roman"/>
          <w:kern w:val="0"/>
          <w:lang w:val="en-US"/>
          <w14:ligatures w14:val="none"/>
        </w:rPr>
        <w:t>to extract valuable insights and knowledge.</w:t>
      </w:r>
    </w:p>
    <w:p w14:paraId="131964F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b/>
          <w:kern w:val="0"/>
          <w:lang w:val="en-US"/>
          <w14:ligatures w14:val="none"/>
        </w:rPr>
        <w:t>Goal</w:t>
      </w:r>
      <w:r w:rsidRPr="002E093D">
        <w:rPr>
          <w:rFonts w:eastAsia="Times New Roman" w:cs="Times New Roman"/>
          <w:kern w:val="0"/>
          <w:lang w:val="en-US"/>
          <w14:ligatures w14:val="none"/>
        </w:rPr>
        <w:t>: To discover patterns, trends, and relationships within the data that can inform business strategies and improve decision-making.</w:t>
      </w:r>
    </w:p>
    <w:p w14:paraId="5042ABBF"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Key</w:t>
      </w:r>
      <w:r w:rsidRPr="002E093D">
        <w:rPr>
          <w:rFonts w:eastAsia="Times New Roman" w:cs="Times New Roman"/>
          <w:b/>
          <w:bCs/>
          <w:spacing w:val="6"/>
          <w:kern w:val="0"/>
          <w:lang w:val="en-US"/>
          <w14:ligatures w14:val="none"/>
        </w:rPr>
        <w:t xml:space="preserve"> </w:t>
      </w:r>
      <w:r w:rsidRPr="002E093D">
        <w:rPr>
          <w:rFonts w:eastAsia="Times New Roman" w:cs="Times New Roman"/>
          <w:b/>
          <w:bCs/>
          <w:spacing w:val="-2"/>
          <w:kern w:val="0"/>
          <w:lang w:val="en-US"/>
          <w14:ligatures w14:val="none"/>
        </w:rPr>
        <w:t>Aspects:</w:t>
      </w:r>
    </w:p>
    <w:p w14:paraId="28C3A6B0" w14:textId="77777777" w:rsidR="00C05F3F" w:rsidRPr="002E093D" w:rsidRDefault="00C05F3F" w:rsidP="00C05F3F">
      <w:pPr>
        <w:widowControl w:val="0"/>
        <w:numPr>
          <w:ilvl w:val="1"/>
          <w:numId w:val="33"/>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77"/>
          <w:kern w:val="0"/>
          <w:szCs w:val="22"/>
          <w:lang w:val="en-US"/>
          <w14:ligatures w14:val="none"/>
        </w:rPr>
        <w:t xml:space="preserve"> </w:t>
      </w:r>
      <w:r w:rsidRPr="002E093D">
        <w:rPr>
          <w:rFonts w:eastAsia="Times New Roman" w:cs="Times New Roman"/>
          <w:kern w:val="0"/>
          <w:szCs w:val="22"/>
          <w:lang w:val="en-US"/>
          <w14:ligatures w14:val="none"/>
        </w:rPr>
        <w:t>Mining: Applying</w:t>
      </w:r>
      <w:r w:rsidRPr="002E093D">
        <w:rPr>
          <w:rFonts w:eastAsia="Times New Roman" w:cs="Times New Roman"/>
          <w:spacing w:val="78"/>
          <w:kern w:val="0"/>
          <w:szCs w:val="22"/>
          <w:lang w:val="en-US"/>
          <w14:ligatures w14:val="none"/>
        </w:rPr>
        <w:t xml:space="preserve"> </w:t>
      </w:r>
      <w:r w:rsidRPr="002E093D">
        <w:rPr>
          <w:rFonts w:eastAsia="Times New Roman" w:cs="Times New Roman"/>
          <w:kern w:val="0"/>
          <w:szCs w:val="22"/>
          <w:lang w:val="en-US"/>
          <w14:ligatures w14:val="none"/>
        </w:rPr>
        <w:t>algorithms</w:t>
      </w:r>
      <w:r w:rsidRPr="002E093D">
        <w:rPr>
          <w:rFonts w:eastAsia="Times New Roman" w:cs="Times New Roman"/>
          <w:spacing w:val="76"/>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78"/>
          <w:kern w:val="0"/>
          <w:szCs w:val="22"/>
          <w:lang w:val="en-US"/>
          <w14:ligatures w14:val="none"/>
        </w:rPr>
        <w:t xml:space="preserve"> </w:t>
      </w:r>
      <w:r w:rsidRPr="002E093D">
        <w:rPr>
          <w:rFonts w:eastAsia="Times New Roman" w:cs="Times New Roman"/>
          <w:kern w:val="0"/>
          <w:szCs w:val="22"/>
          <w:lang w:val="en-US"/>
          <w14:ligatures w14:val="none"/>
        </w:rPr>
        <w:t>techniques</w:t>
      </w:r>
      <w:r w:rsidRPr="002E093D">
        <w:rPr>
          <w:rFonts w:eastAsia="Times New Roman" w:cs="Times New Roman"/>
          <w:spacing w:val="76"/>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discover</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hidden</w:t>
      </w:r>
      <w:r w:rsidRPr="002E093D">
        <w:rPr>
          <w:rFonts w:eastAsia="Times New Roman" w:cs="Times New Roman"/>
          <w:spacing w:val="73"/>
          <w:kern w:val="0"/>
          <w:szCs w:val="22"/>
          <w:lang w:val="en-US"/>
          <w14:ligatures w14:val="none"/>
        </w:rPr>
        <w:t xml:space="preserve"> </w:t>
      </w:r>
      <w:r w:rsidRPr="002E093D">
        <w:rPr>
          <w:rFonts w:eastAsia="Times New Roman" w:cs="Times New Roman"/>
          <w:kern w:val="0"/>
          <w:szCs w:val="22"/>
          <w:lang w:val="en-US"/>
          <w14:ligatures w14:val="none"/>
        </w:rPr>
        <w:t>patterns</w:t>
      </w:r>
      <w:r w:rsidRPr="002E093D">
        <w:rPr>
          <w:rFonts w:eastAsia="Times New Roman" w:cs="Times New Roman"/>
          <w:spacing w:val="76"/>
          <w:kern w:val="0"/>
          <w:szCs w:val="22"/>
          <w:lang w:val="en-US"/>
          <w14:ligatures w14:val="none"/>
        </w:rPr>
        <w:t xml:space="preserve"> </w:t>
      </w:r>
      <w:r w:rsidRPr="002E093D">
        <w:rPr>
          <w:rFonts w:eastAsia="Times New Roman" w:cs="Times New Roman"/>
          <w:kern w:val="0"/>
          <w:szCs w:val="22"/>
          <w:lang w:val="en-US"/>
          <w14:ligatures w14:val="none"/>
        </w:rPr>
        <w:t xml:space="preserve">and </w:t>
      </w:r>
      <w:r w:rsidRPr="002E093D">
        <w:rPr>
          <w:rFonts w:eastAsia="Times New Roman" w:cs="Times New Roman"/>
          <w:spacing w:val="-2"/>
          <w:kern w:val="0"/>
          <w:szCs w:val="22"/>
          <w:lang w:val="en-US"/>
          <w14:ligatures w14:val="none"/>
        </w:rPr>
        <w:t>relationships.</w:t>
      </w:r>
    </w:p>
    <w:p w14:paraId="74DE81C8" w14:textId="77777777" w:rsidR="00C05F3F" w:rsidRPr="002E093D" w:rsidRDefault="00C05F3F" w:rsidP="00C05F3F">
      <w:pPr>
        <w:widowControl w:val="0"/>
        <w:numPr>
          <w:ilvl w:val="1"/>
          <w:numId w:val="33"/>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Business Intelligence (BI): Using tools and technologies to visualize and analyze data to understand business performance.</w:t>
      </w:r>
    </w:p>
    <w:p w14:paraId="1725B95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sectPr w:rsidR="00C05F3F" w:rsidRPr="002E093D" w:rsidSect="00C05F3F">
          <w:pgSz w:w="12240" w:h="15840"/>
          <w:pgMar w:top="1180" w:right="720" w:bottom="280" w:left="1080" w:header="752" w:footer="0" w:gutter="0"/>
          <w:cols w:space="720"/>
        </w:sectPr>
      </w:pPr>
    </w:p>
    <w:p w14:paraId="1D42FC05" w14:textId="77777777" w:rsidR="00C05F3F" w:rsidRPr="002E093D" w:rsidRDefault="00C05F3F" w:rsidP="00C05F3F">
      <w:pPr>
        <w:widowControl w:val="0"/>
        <w:numPr>
          <w:ilvl w:val="1"/>
          <w:numId w:val="33"/>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Machine Learning (ML) and</w:t>
      </w:r>
      <w:r w:rsidRPr="002E093D">
        <w:rPr>
          <w:rFonts w:eastAsia="Times New Roman" w:cs="Times New Roman"/>
          <w:spacing w:val="28"/>
          <w:kern w:val="0"/>
          <w:szCs w:val="22"/>
          <w:lang w:val="en-US"/>
          <w14:ligatures w14:val="none"/>
        </w:rPr>
        <w:t xml:space="preserve"> </w:t>
      </w:r>
      <w:r w:rsidRPr="002E093D">
        <w:rPr>
          <w:rFonts w:eastAsia="Times New Roman" w:cs="Times New Roman"/>
          <w:kern w:val="0"/>
          <w:szCs w:val="22"/>
          <w:lang w:val="en-US"/>
          <w14:ligatures w14:val="none"/>
        </w:rPr>
        <w:t>Artificial Intelligence (AI): Leveraging these technologies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to build predictive models and automate decision-making.</w:t>
      </w:r>
    </w:p>
    <w:p w14:paraId="2DCB0A0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Benefits:</w:t>
      </w:r>
    </w:p>
    <w:p w14:paraId="614BBF6C" w14:textId="77777777" w:rsidR="00C05F3F" w:rsidRPr="002E093D" w:rsidRDefault="00C05F3F" w:rsidP="00C05F3F">
      <w:pPr>
        <w:widowControl w:val="0"/>
        <w:numPr>
          <w:ilvl w:val="2"/>
          <w:numId w:val="33"/>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Improved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Decision-Making: Providing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data-driven</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insights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support</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better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 xml:space="preserve">business </w:t>
      </w:r>
      <w:r w:rsidRPr="002E093D">
        <w:rPr>
          <w:rFonts w:eastAsia="Times New Roman" w:cs="Times New Roman"/>
          <w:spacing w:val="-2"/>
          <w:kern w:val="0"/>
          <w:szCs w:val="22"/>
          <w:lang w:val="en-US"/>
          <w14:ligatures w14:val="none"/>
        </w:rPr>
        <w:t>strategies.</w:t>
      </w:r>
    </w:p>
    <w:p w14:paraId="31FB8420" w14:textId="77777777" w:rsidR="00C05F3F" w:rsidRPr="002E093D" w:rsidRDefault="00C05F3F" w:rsidP="00C05F3F">
      <w:pPr>
        <w:widowControl w:val="0"/>
        <w:numPr>
          <w:ilvl w:val="2"/>
          <w:numId w:val="33"/>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Enhanced</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Customer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Understanding: Gaining</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insights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into</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customer</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preferences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behaviors to personalize experiences.</w:t>
      </w:r>
    </w:p>
    <w:p w14:paraId="19089D10" w14:textId="77777777" w:rsidR="00C05F3F" w:rsidRPr="002E093D" w:rsidRDefault="00C05F3F" w:rsidP="00C05F3F">
      <w:pPr>
        <w:widowControl w:val="0"/>
        <w:numPr>
          <w:ilvl w:val="2"/>
          <w:numId w:val="33"/>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Increased</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Efficiency:</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Identifying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areas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improvement</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operations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processes.</w:t>
      </w:r>
    </w:p>
    <w:p w14:paraId="7A7E35B1" w14:textId="77777777" w:rsidR="00C05F3F" w:rsidRPr="002E093D" w:rsidRDefault="00C05F3F" w:rsidP="00C05F3F">
      <w:pPr>
        <w:widowControl w:val="0"/>
        <w:numPr>
          <w:ilvl w:val="2"/>
          <w:numId w:val="33"/>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Competitive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Advantage: Staying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ahead</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competition</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by</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leveraging</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80"/>
          <w:kern w:val="0"/>
          <w:szCs w:val="22"/>
          <w:lang w:val="en-US"/>
          <w14:ligatures w14:val="none"/>
        </w:rPr>
        <w:t xml:space="preserve"> </w:t>
      </w:r>
      <w:r w:rsidRPr="002E093D">
        <w:rPr>
          <w:rFonts w:eastAsia="Times New Roman" w:cs="Times New Roman"/>
          <w:kern w:val="0"/>
          <w:szCs w:val="22"/>
          <w:lang w:val="en-US"/>
          <w14:ligatures w14:val="none"/>
        </w:rPr>
        <w:t>for informed decision-making.</w:t>
      </w:r>
    </w:p>
    <w:p w14:paraId="56DEC10F"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spacing w:val="-2"/>
          <w:kern w:val="0"/>
          <w:lang w:val="en-US"/>
          <w14:ligatures w14:val="none"/>
        </w:rPr>
        <w:t>Example:</w:t>
      </w:r>
    </w:p>
    <w:p w14:paraId="3AA13CB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 retail company might integrate data from its online store, physical stores, and social media to understand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customer</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purchasing</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habits,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preferences,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and behavior</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across</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different channels. This integrated data can then be analyzed to identify popular products, personalize recommendations, and optimize marketing campaigns, ultimately leading to increased sales and customer satisfactionessence, big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 integration</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and intelligence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work</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together</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transform</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raw</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into actionable insights, empowering organizations to make better decisions and achieve their business goals.</w:t>
      </w:r>
    </w:p>
    <w:p w14:paraId="56A3BB6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25A619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Understanding 5</w:t>
      </w:r>
      <w:r w:rsidRPr="002E093D">
        <w:rPr>
          <w:rFonts w:eastAsia="Times New Roman" w:cs="Times New Roman"/>
          <w:b/>
          <w:bCs/>
          <w:spacing w:val="-5"/>
          <w:kern w:val="0"/>
          <w:lang w:val="en-US"/>
          <w14:ligatures w14:val="none"/>
        </w:rPr>
        <w:t xml:space="preserve"> </w:t>
      </w:r>
      <w:r w:rsidRPr="002E093D">
        <w:rPr>
          <w:rFonts w:eastAsia="Times New Roman" w:cs="Times New Roman"/>
          <w:b/>
          <w:bCs/>
          <w:kern w:val="0"/>
          <w:lang w:val="en-US"/>
          <w14:ligatures w14:val="none"/>
        </w:rPr>
        <w:t>keys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aspects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Intelligence</w:t>
      </w:r>
    </w:p>
    <w:p w14:paraId="405E0C7C"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7311C0D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Here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are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five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key</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aspects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Intelligence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explained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in</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clear</w:t>
      </w:r>
      <w:r w:rsidRPr="002E093D">
        <w:rPr>
          <w:rFonts w:eastAsia="Times New Roman" w:cs="Times New Roman"/>
          <w:spacing w:val="1"/>
          <w:kern w:val="0"/>
          <w:lang w:val="en-US"/>
          <w14:ligatures w14:val="none"/>
        </w:rPr>
        <w:t xml:space="preserve"> </w:t>
      </w:r>
      <w:r w:rsidRPr="002E093D">
        <w:rPr>
          <w:rFonts w:eastAsia="Times New Roman" w:cs="Times New Roman"/>
          <w:spacing w:val="-4"/>
          <w:kern w:val="0"/>
          <w:lang w:val="en-US"/>
          <w14:ligatures w14:val="none"/>
        </w:rPr>
        <w:t>way:</w:t>
      </w:r>
    </w:p>
    <w:p w14:paraId="0B20097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71802C1" w14:textId="77777777" w:rsidR="00C05F3F" w:rsidRPr="002E093D" w:rsidRDefault="00C05F3F" w:rsidP="00C05F3F">
      <w:pPr>
        <w:widowControl w:val="0"/>
        <w:numPr>
          <w:ilvl w:val="0"/>
          <w:numId w:val="34"/>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7"/>
          <w:kern w:val="0"/>
          <w:lang w:val="en-US"/>
          <w14:ligatures w14:val="none"/>
        </w:rPr>
        <w:t xml:space="preserve"> </w:t>
      </w:r>
      <w:r w:rsidRPr="002E093D">
        <w:rPr>
          <w:rFonts w:eastAsia="Times New Roman" w:cs="Times New Roman"/>
          <w:b/>
          <w:bCs/>
          <w:kern w:val="0"/>
          <w:lang w:val="en-US"/>
          <w14:ligatures w14:val="none"/>
        </w:rPr>
        <w:t>Collection</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 xml:space="preserve">&amp; </w:t>
      </w:r>
      <w:r w:rsidRPr="002E093D">
        <w:rPr>
          <w:rFonts w:eastAsia="Times New Roman" w:cs="Times New Roman"/>
          <w:b/>
          <w:bCs/>
          <w:spacing w:val="-2"/>
          <w:kern w:val="0"/>
          <w:lang w:val="en-US"/>
          <w14:ligatures w14:val="none"/>
        </w:rPr>
        <w:t>Integration</w:t>
      </w:r>
    </w:p>
    <w:p w14:paraId="1F2E8EDE"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582B8B93" w14:textId="77777777" w:rsidR="00C05F3F" w:rsidRPr="002E093D" w:rsidRDefault="00C05F3F" w:rsidP="00C05F3F">
      <w:pPr>
        <w:widowControl w:val="0"/>
        <w:numPr>
          <w:ilvl w:val="1"/>
          <w:numId w:val="3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Gathering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raw</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from</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multiple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sources</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(databases,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sensors,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applications,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social</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media, IoT, etc.).</w:t>
      </w:r>
    </w:p>
    <w:p w14:paraId="199677B2" w14:textId="77777777" w:rsidR="00C05F3F" w:rsidRPr="002E093D" w:rsidRDefault="00C05F3F" w:rsidP="00C05F3F">
      <w:pPr>
        <w:widowControl w:val="0"/>
        <w:numPr>
          <w:ilvl w:val="1"/>
          <w:numId w:val="34"/>
        </w:numPr>
        <w:tabs>
          <w:tab w:val="left" w:pos="1080"/>
        </w:tabs>
        <w:autoSpaceDE w:val="0"/>
        <w:autoSpaceDN w:val="0"/>
        <w:spacing w:before="120" w:after="120" w:line="360" w:lineRule="auto"/>
        <w:ind w:left="0" w:hanging="552"/>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Ensuring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seamless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integration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so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unified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accessible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across</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systems.</w:t>
      </w:r>
    </w:p>
    <w:p w14:paraId="3C7AB3B8" w14:textId="77777777" w:rsidR="00C05F3F" w:rsidRPr="002E093D" w:rsidRDefault="00C05F3F" w:rsidP="00C05F3F">
      <w:pPr>
        <w:widowControl w:val="0"/>
        <w:numPr>
          <w:ilvl w:val="1"/>
          <w:numId w:val="34"/>
        </w:numPr>
        <w:tabs>
          <w:tab w:val="left" w:pos="1080"/>
        </w:tabs>
        <w:autoSpaceDE w:val="0"/>
        <w:autoSpaceDN w:val="0"/>
        <w:spacing w:before="120" w:after="120" w:line="360" w:lineRule="auto"/>
        <w:ind w:left="0" w:hanging="61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Focus:</w:t>
      </w:r>
      <w:r w:rsidRPr="002E093D">
        <w:rPr>
          <w:rFonts w:eastAsia="Times New Roman" w:cs="Times New Roman"/>
          <w:spacing w:val="-3"/>
          <w:kern w:val="0"/>
          <w:szCs w:val="22"/>
          <w:lang w:val="en-US"/>
          <w14:ligatures w14:val="none"/>
        </w:rPr>
        <w:t xml:space="preserve"> </w:t>
      </w:r>
      <w:r w:rsidRPr="002E093D">
        <w:rPr>
          <w:rFonts w:eastAsia="Times New Roman" w:cs="Times New Roman"/>
          <w:i/>
          <w:kern w:val="0"/>
          <w:szCs w:val="22"/>
          <w:lang w:val="en-US"/>
          <w14:ligatures w14:val="none"/>
        </w:rPr>
        <w:t>Quality</w:t>
      </w:r>
      <w:r w:rsidRPr="002E093D">
        <w:rPr>
          <w:rFonts w:eastAsia="Times New Roman" w:cs="Times New Roman"/>
          <w:i/>
          <w:spacing w:val="-3"/>
          <w:kern w:val="0"/>
          <w:szCs w:val="22"/>
          <w:lang w:val="en-US"/>
          <w14:ligatures w14:val="none"/>
        </w:rPr>
        <w:t xml:space="preserve"> </w:t>
      </w:r>
      <w:r w:rsidRPr="002E093D">
        <w:rPr>
          <w:rFonts w:eastAsia="Times New Roman" w:cs="Times New Roman"/>
          <w:i/>
          <w:kern w:val="0"/>
          <w:szCs w:val="22"/>
          <w:lang w:val="en-US"/>
          <w14:ligatures w14:val="none"/>
        </w:rPr>
        <w:t>in,</w:t>
      </w:r>
      <w:r w:rsidRPr="002E093D">
        <w:rPr>
          <w:rFonts w:eastAsia="Times New Roman" w:cs="Times New Roman"/>
          <w:i/>
          <w:spacing w:val="-3"/>
          <w:kern w:val="0"/>
          <w:szCs w:val="22"/>
          <w:lang w:val="en-US"/>
          <w14:ligatures w14:val="none"/>
        </w:rPr>
        <w:t xml:space="preserve"> </w:t>
      </w:r>
      <w:r w:rsidRPr="002E093D">
        <w:rPr>
          <w:rFonts w:eastAsia="Times New Roman" w:cs="Times New Roman"/>
          <w:i/>
          <w:kern w:val="0"/>
          <w:szCs w:val="22"/>
          <w:lang w:val="en-US"/>
          <w14:ligatures w14:val="none"/>
        </w:rPr>
        <w:t>quality</w:t>
      </w:r>
      <w:r w:rsidRPr="002E093D">
        <w:rPr>
          <w:rFonts w:eastAsia="Times New Roman" w:cs="Times New Roman"/>
          <w:i/>
          <w:spacing w:val="-6"/>
          <w:kern w:val="0"/>
          <w:szCs w:val="22"/>
          <w:lang w:val="en-US"/>
          <w14:ligatures w14:val="none"/>
        </w:rPr>
        <w:t xml:space="preserve"> </w:t>
      </w:r>
      <w:r w:rsidRPr="002E093D">
        <w:rPr>
          <w:rFonts w:eastAsia="Times New Roman" w:cs="Times New Roman"/>
          <w:i/>
          <w:kern w:val="0"/>
          <w:szCs w:val="22"/>
          <w:lang w:val="en-US"/>
          <w14:ligatures w14:val="none"/>
        </w:rPr>
        <w:t>out</w:t>
      </w:r>
      <w:r w:rsidRPr="002E093D">
        <w:rPr>
          <w:rFonts w:eastAsia="Times New Roman" w:cs="Times New Roman"/>
          <w:i/>
          <w:spacing w:val="1"/>
          <w:kern w:val="0"/>
          <w:szCs w:val="22"/>
          <w:lang w:val="en-US"/>
          <w14:ligatures w14:val="none"/>
        </w:rPr>
        <w:t xml:space="preserve"> </w:t>
      </w:r>
      <w:r w:rsidRPr="002E093D">
        <w:rPr>
          <w:rFonts w:eastAsia="Times New Roman" w:cs="Times New Roman"/>
          <w:kern w:val="0"/>
          <w:szCs w:val="22"/>
          <w:lang w:val="en-US"/>
          <w14:ligatures w14:val="none"/>
        </w:rPr>
        <w:t>—</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without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accurate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relevant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intelligence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weak.</w:t>
      </w:r>
    </w:p>
    <w:p w14:paraId="4A4D5B5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14B59C48" w14:textId="77777777" w:rsidR="00C05F3F" w:rsidRPr="002E093D" w:rsidRDefault="00C05F3F" w:rsidP="00C05F3F">
      <w:pPr>
        <w:widowControl w:val="0"/>
        <w:numPr>
          <w:ilvl w:val="0"/>
          <w:numId w:val="34"/>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lastRenderedPageBreak/>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Quality</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&amp;</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Governance</w:t>
      </w:r>
    </w:p>
    <w:p w14:paraId="163925D0"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296C641F" w14:textId="77777777" w:rsidR="00C05F3F" w:rsidRPr="002E093D" w:rsidRDefault="00C05F3F" w:rsidP="00C05F3F">
      <w:pPr>
        <w:widowControl w:val="0"/>
        <w:numPr>
          <w:ilvl w:val="1"/>
          <w:numId w:val="3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Cleaning,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validating,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standardizing</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remove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errors,</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duplicates,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 xml:space="preserve">and </w:t>
      </w:r>
      <w:r w:rsidRPr="002E093D">
        <w:rPr>
          <w:rFonts w:eastAsia="Times New Roman" w:cs="Times New Roman"/>
          <w:spacing w:val="-2"/>
          <w:kern w:val="0"/>
          <w:szCs w:val="22"/>
          <w:lang w:val="en-US"/>
          <w14:ligatures w14:val="none"/>
        </w:rPr>
        <w:t>inconsistencies.</w:t>
      </w:r>
    </w:p>
    <w:p w14:paraId="3E49BEA5" w14:textId="77777777" w:rsidR="00C05F3F" w:rsidRPr="002E093D" w:rsidRDefault="00C05F3F" w:rsidP="00C05F3F">
      <w:pPr>
        <w:widowControl w:val="0"/>
        <w:numPr>
          <w:ilvl w:val="1"/>
          <w:numId w:val="34"/>
        </w:numPr>
        <w:tabs>
          <w:tab w:val="left" w:pos="1080"/>
        </w:tabs>
        <w:autoSpaceDE w:val="0"/>
        <w:autoSpaceDN w:val="0"/>
        <w:spacing w:before="120" w:after="120" w:line="360" w:lineRule="auto"/>
        <w:ind w:left="0" w:hanging="552"/>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Applying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governance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policies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ensure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compliance,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security, 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ethical</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use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9"/>
          <w:kern w:val="0"/>
          <w:szCs w:val="22"/>
          <w:lang w:val="en-US"/>
          <w14:ligatures w14:val="none"/>
        </w:rPr>
        <w:t xml:space="preserve"> </w:t>
      </w:r>
      <w:r w:rsidRPr="002E093D">
        <w:rPr>
          <w:rFonts w:eastAsia="Times New Roman" w:cs="Times New Roman"/>
          <w:spacing w:val="-2"/>
          <w:kern w:val="0"/>
          <w:szCs w:val="22"/>
          <w:lang w:val="en-US"/>
          <w14:ligatures w14:val="none"/>
        </w:rPr>
        <w:t>data.</w:t>
      </w:r>
    </w:p>
    <w:p w14:paraId="2E23A16D" w14:textId="77777777" w:rsidR="00C05F3F" w:rsidRPr="002E093D" w:rsidRDefault="00C05F3F" w:rsidP="00C05F3F">
      <w:pPr>
        <w:widowControl w:val="0"/>
        <w:numPr>
          <w:ilvl w:val="1"/>
          <w:numId w:val="34"/>
        </w:numPr>
        <w:tabs>
          <w:tab w:val="left" w:pos="1080"/>
        </w:tabs>
        <w:autoSpaceDE w:val="0"/>
        <w:autoSpaceDN w:val="0"/>
        <w:spacing w:before="120" w:after="120" w:line="360" w:lineRule="auto"/>
        <w:ind w:left="0" w:hanging="61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Focus:</w:t>
      </w:r>
      <w:r w:rsidRPr="002E093D">
        <w:rPr>
          <w:rFonts w:eastAsia="Times New Roman" w:cs="Times New Roman"/>
          <w:spacing w:val="-5"/>
          <w:kern w:val="0"/>
          <w:szCs w:val="22"/>
          <w:lang w:val="en-US"/>
          <w14:ligatures w14:val="none"/>
        </w:rPr>
        <w:t xml:space="preserve"> </w:t>
      </w:r>
      <w:r w:rsidRPr="002E093D">
        <w:rPr>
          <w:rFonts w:eastAsia="Times New Roman" w:cs="Times New Roman"/>
          <w:i/>
          <w:kern w:val="0"/>
          <w:szCs w:val="22"/>
          <w:lang w:val="en-US"/>
          <w14:ligatures w14:val="none"/>
        </w:rPr>
        <w:t>Trustworthy</w:t>
      </w:r>
      <w:r w:rsidRPr="002E093D">
        <w:rPr>
          <w:rFonts w:eastAsia="Times New Roman" w:cs="Times New Roman"/>
          <w:i/>
          <w:spacing w:val="-4"/>
          <w:kern w:val="0"/>
          <w:szCs w:val="22"/>
          <w:lang w:val="en-US"/>
          <w14:ligatures w14:val="none"/>
        </w:rPr>
        <w:t xml:space="preserve"> </w:t>
      </w:r>
      <w:r w:rsidRPr="002E093D">
        <w:rPr>
          <w:rFonts w:eastAsia="Times New Roman" w:cs="Times New Roman"/>
          <w:i/>
          <w:kern w:val="0"/>
          <w:szCs w:val="22"/>
          <w:lang w:val="en-US"/>
          <w14:ligatures w14:val="none"/>
        </w:rPr>
        <w:t>data</w:t>
      </w:r>
      <w:r w:rsidRPr="002E093D">
        <w:rPr>
          <w:rFonts w:eastAsia="Times New Roman" w:cs="Times New Roman"/>
          <w:i/>
          <w:spacing w:val="3"/>
          <w:kern w:val="0"/>
          <w:szCs w:val="22"/>
          <w:lang w:val="en-US"/>
          <w14:ligatures w14:val="none"/>
        </w:rPr>
        <w:t xml:space="preserve"> </w:t>
      </w:r>
      <w:r w:rsidRPr="002E093D">
        <w:rPr>
          <w:rFonts w:eastAsia="Times New Roman" w:cs="Times New Roman"/>
          <w:kern w:val="0"/>
          <w:szCs w:val="22"/>
          <w:lang w:val="en-US"/>
          <w14:ligatures w14:val="none"/>
        </w:rPr>
        <w:t>is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foundation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for</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reliable</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insights.</w:t>
      </w:r>
    </w:p>
    <w:p w14:paraId="27F4922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sectPr w:rsidR="00C05F3F" w:rsidRPr="002E093D" w:rsidSect="00C05F3F">
          <w:pgSz w:w="12240" w:h="15840"/>
          <w:pgMar w:top="1180" w:right="720" w:bottom="280" w:left="1080" w:header="752" w:footer="0" w:gutter="0"/>
          <w:cols w:space="720"/>
        </w:sectPr>
      </w:pPr>
    </w:p>
    <w:p w14:paraId="6C9723C0" w14:textId="77777777" w:rsidR="00C05F3F" w:rsidRPr="002E093D" w:rsidRDefault="00C05F3F" w:rsidP="00C05F3F">
      <w:pPr>
        <w:widowControl w:val="0"/>
        <w:numPr>
          <w:ilvl w:val="0"/>
          <w:numId w:val="34"/>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lastRenderedPageBreak/>
        <w:t>Data</w:t>
      </w:r>
      <w:r w:rsidRPr="002E093D">
        <w:rPr>
          <w:rFonts w:eastAsia="Times New Roman" w:cs="Times New Roman"/>
          <w:b/>
          <w:bCs/>
          <w:spacing w:val="-6"/>
          <w:kern w:val="0"/>
          <w:lang w:val="en-US"/>
          <w14:ligatures w14:val="none"/>
        </w:rPr>
        <w:t xml:space="preserve"> </w:t>
      </w:r>
      <w:r w:rsidRPr="002E093D">
        <w:rPr>
          <w:rFonts w:eastAsia="Times New Roman" w:cs="Times New Roman"/>
          <w:b/>
          <w:bCs/>
          <w:kern w:val="0"/>
          <w:lang w:val="en-US"/>
          <w14:ligatures w14:val="none"/>
        </w:rPr>
        <w:t>Analysis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&amp;</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Insights</w:t>
      </w:r>
    </w:p>
    <w:p w14:paraId="7D43712F"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1F5A22C5" w14:textId="77777777" w:rsidR="00C05F3F" w:rsidRPr="002E093D" w:rsidRDefault="00C05F3F" w:rsidP="00C05F3F">
      <w:pPr>
        <w:widowControl w:val="0"/>
        <w:numPr>
          <w:ilvl w:val="1"/>
          <w:numId w:val="34"/>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Using</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statistical</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methods,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business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intelligence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tools,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machine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learning</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 xml:space="preserve">interpret </w:t>
      </w:r>
      <w:r w:rsidRPr="002E093D">
        <w:rPr>
          <w:rFonts w:eastAsia="Times New Roman" w:cs="Times New Roman"/>
          <w:spacing w:val="-2"/>
          <w:kern w:val="0"/>
          <w:szCs w:val="22"/>
          <w:lang w:val="en-US"/>
          <w14:ligatures w14:val="none"/>
        </w:rPr>
        <w:t>data.</w:t>
      </w:r>
    </w:p>
    <w:p w14:paraId="5FF49B6F" w14:textId="77777777" w:rsidR="00C05F3F" w:rsidRPr="002E093D" w:rsidRDefault="00C05F3F" w:rsidP="00C05F3F">
      <w:pPr>
        <w:widowControl w:val="0"/>
        <w:numPr>
          <w:ilvl w:val="1"/>
          <w:numId w:val="34"/>
        </w:numPr>
        <w:tabs>
          <w:tab w:val="left" w:pos="1081"/>
        </w:tabs>
        <w:autoSpaceDE w:val="0"/>
        <w:autoSpaceDN w:val="0"/>
        <w:spacing w:before="120" w:after="120" w:line="360" w:lineRule="auto"/>
        <w:ind w:left="0" w:hanging="55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Moving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from</w:t>
      </w:r>
      <w:r w:rsidRPr="002E093D">
        <w:rPr>
          <w:rFonts w:eastAsia="Times New Roman" w:cs="Times New Roman"/>
          <w:spacing w:val="-14"/>
          <w:kern w:val="0"/>
          <w:szCs w:val="22"/>
          <w:lang w:val="en-US"/>
          <w14:ligatures w14:val="none"/>
        </w:rPr>
        <w:t xml:space="preserve"> </w:t>
      </w:r>
      <w:r w:rsidRPr="002E093D">
        <w:rPr>
          <w:rFonts w:eastAsia="Times New Roman" w:cs="Times New Roman"/>
          <w:kern w:val="0"/>
          <w:szCs w:val="22"/>
          <w:lang w:val="en-US"/>
          <w14:ligatures w14:val="none"/>
        </w:rPr>
        <w:t>descriptive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(what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happened)</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predictive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(what</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will</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happen)</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and prescriptive (what should we do).</w:t>
      </w:r>
    </w:p>
    <w:p w14:paraId="45FBD02F" w14:textId="77777777" w:rsidR="00C05F3F" w:rsidRPr="002E093D" w:rsidRDefault="00C05F3F" w:rsidP="00C05F3F">
      <w:pPr>
        <w:widowControl w:val="0"/>
        <w:numPr>
          <w:ilvl w:val="1"/>
          <w:numId w:val="34"/>
        </w:numPr>
        <w:tabs>
          <w:tab w:val="left" w:pos="1080"/>
        </w:tabs>
        <w:autoSpaceDE w:val="0"/>
        <w:autoSpaceDN w:val="0"/>
        <w:spacing w:before="120" w:after="120" w:line="360" w:lineRule="auto"/>
        <w:ind w:left="0" w:hanging="61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Focus:</w:t>
      </w:r>
      <w:r w:rsidRPr="002E093D">
        <w:rPr>
          <w:rFonts w:eastAsia="Times New Roman" w:cs="Times New Roman"/>
          <w:spacing w:val="1"/>
          <w:kern w:val="0"/>
          <w:szCs w:val="22"/>
          <w:lang w:val="en-US"/>
          <w14:ligatures w14:val="none"/>
        </w:rPr>
        <w:t xml:space="preserve"> </w:t>
      </w:r>
      <w:r w:rsidRPr="002E093D">
        <w:rPr>
          <w:rFonts w:eastAsia="Times New Roman" w:cs="Times New Roman"/>
          <w:i/>
          <w:kern w:val="0"/>
          <w:szCs w:val="22"/>
          <w:lang w:val="en-US"/>
          <w14:ligatures w14:val="none"/>
        </w:rPr>
        <w:t>Turning data</w:t>
      </w:r>
      <w:r w:rsidRPr="002E093D">
        <w:rPr>
          <w:rFonts w:eastAsia="Times New Roman" w:cs="Times New Roman"/>
          <w:i/>
          <w:spacing w:val="1"/>
          <w:kern w:val="0"/>
          <w:szCs w:val="22"/>
          <w:lang w:val="en-US"/>
          <w14:ligatures w14:val="none"/>
        </w:rPr>
        <w:t xml:space="preserve"> </w:t>
      </w:r>
      <w:r w:rsidRPr="002E093D">
        <w:rPr>
          <w:rFonts w:eastAsia="Times New Roman" w:cs="Times New Roman"/>
          <w:i/>
          <w:kern w:val="0"/>
          <w:szCs w:val="22"/>
          <w:lang w:val="en-US"/>
          <w14:ligatures w14:val="none"/>
        </w:rPr>
        <w:t>into</w:t>
      </w:r>
      <w:r w:rsidRPr="002E093D">
        <w:rPr>
          <w:rFonts w:eastAsia="Times New Roman" w:cs="Times New Roman"/>
          <w:i/>
          <w:spacing w:val="-5"/>
          <w:kern w:val="0"/>
          <w:szCs w:val="22"/>
          <w:lang w:val="en-US"/>
          <w14:ligatures w14:val="none"/>
        </w:rPr>
        <w:t xml:space="preserve"> </w:t>
      </w:r>
      <w:r w:rsidRPr="002E093D">
        <w:rPr>
          <w:rFonts w:eastAsia="Times New Roman" w:cs="Times New Roman"/>
          <w:i/>
          <w:kern w:val="0"/>
          <w:szCs w:val="22"/>
          <w:lang w:val="en-US"/>
          <w14:ligatures w14:val="none"/>
        </w:rPr>
        <w:t xml:space="preserve">actionable </w:t>
      </w:r>
      <w:r w:rsidRPr="002E093D">
        <w:rPr>
          <w:rFonts w:eastAsia="Times New Roman" w:cs="Times New Roman"/>
          <w:i/>
          <w:spacing w:val="-2"/>
          <w:kern w:val="0"/>
          <w:szCs w:val="22"/>
          <w:lang w:val="en-US"/>
          <w14:ligatures w14:val="none"/>
        </w:rPr>
        <w:t>knowledge</w:t>
      </w:r>
      <w:r w:rsidRPr="002E093D">
        <w:rPr>
          <w:rFonts w:eastAsia="Times New Roman" w:cs="Times New Roman"/>
          <w:spacing w:val="-2"/>
          <w:kern w:val="0"/>
          <w:szCs w:val="22"/>
          <w:lang w:val="en-US"/>
          <w14:ligatures w14:val="none"/>
        </w:rPr>
        <w:t>.</w:t>
      </w:r>
    </w:p>
    <w:p w14:paraId="686E734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7048C986" w14:textId="77777777" w:rsidR="00C05F3F" w:rsidRPr="002E093D" w:rsidRDefault="00C05F3F" w:rsidP="00C05F3F">
      <w:pPr>
        <w:widowControl w:val="0"/>
        <w:numPr>
          <w:ilvl w:val="0"/>
          <w:numId w:val="34"/>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8"/>
          <w:kern w:val="0"/>
          <w:lang w:val="en-US"/>
          <w14:ligatures w14:val="none"/>
        </w:rPr>
        <w:t xml:space="preserve"> </w:t>
      </w:r>
      <w:r w:rsidRPr="002E093D">
        <w:rPr>
          <w:rFonts w:eastAsia="Times New Roman" w:cs="Times New Roman"/>
          <w:b/>
          <w:bCs/>
          <w:kern w:val="0"/>
          <w:lang w:val="en-US"/>
          <w14:ligatures w14:val="none"/>
        </w:rPr>
        <w:t>Visualization</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&amp;</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Communication</w:t>
      </w:r>
    </w:p>
    <w:p w14:paraId="33680102"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37FB6FC9" w14:textId="77777777" w:rsidR="00C05F3F" w:rsidRPr="002E093D" w:rsidRDefault="00C05F3F" w:rsidP="00C05F3F">
      <w:pPr>
        <w:widowControl w:val="0"/>
        <w:numPr>
          <w:ilvl w:val="0"/>
          <w:numId w:val="35"/>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Presenting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insights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easy-to-understand</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formats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like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dashboards,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charts,</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or</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 xml:space="preserve">interactive </w:t>
      </w:r>
      <w:r w:rsidRPr="002E093D">
        <w:rPr>
          <w:rFonts w:eastAsia="Times New Roman" w:cs="Times New Roman"/>
          <w:spacing w:val="-2"/>
          <w:kern w:val="0"/>
          <w:szCs w:val="22"/>
          <w:lang w:val="en-US"/>
          <w14:ligatures w14:val="none"/>
        </w:rPr>
        <w:t>reports.</w:t>
      </w:r>
    </w:p>
    <w:p w14:paraId="43FC457D" w14:textId="77777777" w:rsidR="00C05F3F" w:rsidRPr="002E093D" w:rsidRDefault="00C05F3F" w:rsidP="00C05F3F">
      <w:pPr>
        <w:widowControl w:val="0"/>
        <w:numPr>
          <w:ilvl w:val="0"/>
          <w:numId w:val="35"/>
        </w:numPr>
        <w:tabs>
          <w:tab w:val="left" w:pos="1080"/>
        </w:tabs>
        <w:autoSpaceDE w:val="0"/>
        <w:autoSpaceDN w:val="0"/>
        <w:spacing w:before="120" w:after="120" w:line="360" w:lineRule="auto"/>
        <w:ind w:left="0" w:hanging="581"/>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Helping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decision-makers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quickly</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grasp</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patterns,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trends,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 xml:space="preserve">and </w:t>
      </w:r>
      <w:r w:rsidRPr="002E093D">
        <w:rPr>
          <w:rFonts w:eastAsia="Times New Roman" w:cs="Times New Roman"/>
          <w:spacing w:val="-2"/>
          <w:kern w:val="0"/>
          <w:szCs w:val="22"/>
          <w:lang w:val="en-US"/>
          <w14:ligatures w14:val="none"/>
        </w:rPr>
        <w:t>anomalies.</w:t>
      </w:r>
    </w:p>
    <w:p w14:paraId="4002B396" w14:textId="77777777" w:rsidR="00C05F3F" w:rsidRPr="002E093D" w:rsidRDefault="00C05F3F" w:rsidP="00C05F3F">
      <w:pPr>
        <w:widowControl w:val="0"/>
        <w:numPr>
          <w:ilvl w:val="0"/>
          <w:numId w:val="35"/>
        </w:numPr>
        <w:tabs>
          <w:tab w:val="left" w:pos="1080"/>
        </w:tabs>
        <w:autoSpaceDE w:val="0"/>
        <w:autoSpaceDN w:val="0"/>
        <w:spacing w:before="120" w:after="120" w:line="360" w:lineRule="auto"/>
        <w:ind w:left="0" w:hanging="658"/>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Focus:</w:t>
      </w:r>
      <w:r w:rsidRPr="002E093D">
        <w:rPr>
          <w:rFonts w:eastAsia="Times New Roman" w:cs="Times New Roman"/>
          <w:spacing w:val="-1"/>
          <w:kern w:val="0"/>
          <w:szCs w:val="22"/>
          <w:lang w:val="en-US"/>
          <w14:ligatures w14:val="none"/>
        </w:rPr>
        <w:t xml:space="preserve"> </w:t>
      </w:r>
      <w:r w:rsidRPr="002E093D">
        <w:rPr>
          <w:rFonts w:eastAsia="Times New Roman" w:cs="Times New Roman"/>
          <w:i/>
          <w:kern w:val="0"/>
          <w:szCs w:val="22"/>
          <w:lang w:val="en-US"/>
          <w14:ligatures w14:val="none"/>
        </w:rPr>
        <w:t>Clarity</w:t>
      </w:r>
      <w:r w:rsidRPr="002E093D">
        <w:rPr>
          <w:rFonts w:eastAsia="Times New Roman" w:cs="Times New Roman"/>
          <w:i/>
          <w:spacing w:val="-3"/>
          <w:kern w:val="0"/>
          <w:szCs w:val="22"/>
          <w:lang w:val="en-US"/>
          <w14:ligatures w14:val="none"/>
        </w:rPr>
        <w:t xml:space="preserve"> </w:t>
      </w:r>
      <w:r w:rsidRPr="002E093D">
        <w:rPr>
          <w:rFonts w:eastAsia="Times New Roman" w:cs="Times New Roman"/>
          <w:i/>
          <w:kern w:val="0"/>
          <w:szCs w:val="22"/>
          <w:lang w:val="en-US"/>
          <w14:ligatures w14:val="none"/>
        </w:rPr>
        <w:t>drives</w:t>
      </w:r>
      <w:r w:rsidRPr="002E093D">
        <w:rPr>
          <w:rFonts w:eastAsia="Times New Roman" w:cs="Times New Roman"/>
          <w:i/>
          <w:spacing w:val="-4"/>
          <w:kern w:val="0"/>
          <w:szCs w:val="22"/>
          <w:lang w:val="en-US"/>
          <w14:ligatures w14:val="none"/>
        </w:rPr>
        <w:t xml:space="preserve"> </w:t>
      </w:r>
      <w:r w:rsidRPr="002E093D">
        <w:rPr>
          <w:rFonts w:eastAsia="Times New Roman" w:cs="Times New Roman"/>
          <w:i/>
          <w:kern w:val="0"/>
          <w:szCs w:val="22"/>
          <w:lang w:val="en-US"/>
          <w14:ligatures w14:val="none"/>
        </w:rPr>
        <w:t>better</w:t>
      </w:r>
      <w:r w:rsidRPr="002E093D">
        <w:rPr>
          <w:rFonts w:eastAsia="Times New Roman" w:cs="Times New Roman"/>
          <w:i/>
          <w:spacing w:val="-3"/>
          <w:kern w:val="0"/>
          <w:szCs w:val="22"/>
          <w:lang w:val="en-US"/>
          <w14:ligatures w14:val="none"/>
        </w:rPr>
        <w:t xml:space="preserve"> </w:t>
      </w:r>
      <w:r w:rsidRPr="002E093D">
        <w:rPr>
          <w:rFonts w:eastAsia="Times New Roman" w:cs="Times New Roman"/>
          <w:i/>
          <w:spacing w:val="-2"/>
          <w:kern w:val="0"/>
          <w:szCs w:val="22"/>
          <w:lang w:val="en-US"/>
          <w14:ligatures w14:val="none"/>
        </w:rPr>
        <w:t>decisions</w:t>
      </w:r>
      <w:r w:rsidRPr="002E093D">
        <w:rPr>
          <w:rFonts w:eastAsia="Times New Roman" w:cs="Times New Roman"/>
          <w:spacing w:val="-2"/>
          <w:kern w:val="0"/>
          <w:szCs w:val="22"/>
          <w:lang w:val="en-US"/>
          <w14:ligatures w14:val="none"/>
        </w:rPr>
        <w:t>.</w:t>
      </w:r>
    </w:p>
    <w:p w14:paraId="42B05FE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035BF5AA" w14:textId="77777777" w:rsidR="00C05F3F" w:rsidRPr="002E093D" w:rsidRDefault="00C05F3F" w:rsidP="00C05F3F">
      <w:pPr>
        <w:widowControl w:val="0"/>
        <w:numPr>
          <w:ilvl w:val="0"/>
          <w:numId w:val="34"/>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Data-Driven</w:t>
      </w:r>
      <w:r w:rsidRPr="002E093D">
        <w:rPr>
          <w:rFonts w:eastAsia="Times New Roman" w:cs="Times New Roman"/>
          <w:b/>
          <w:bCs/>
          <w:spacing w:val="-11"/>
          <w:kern w:val="0"/>
          <w:lang w:val="en-US"/>
          <w14:ligatures w14:val="none"/>
        </w:rPr>
        <w:t xml:space="preserve"> </w:t>
      </w:r>
      <w:r w:rsidRPr="002E093D">
        <w:rPr>
          <w:rFonts w:eastAsia="Times New Roman" w:cs="Times New Roman"/>
          <w:b/>
          <w:bCs/>
          <w:kern w:val="0"/>
          <w:lang w:val="en-US"/>
          <w14:ligatures w14:val="none"/>
        </w:rPr>
        <w:t>Decision-</w:t>
      </w:r>
      <w:r w:rsidRPr="002E093D">
        <w:rPr>
          <w:rFonts w:eastAsia="Times New Roman" w:cs="Times New Roman"/>
          <w:b/>
          <w:bCs/>
          <w:spacing w:val="-2"/>
          <w:kern w:val="0"/>
          <w:lang w:val="en-US"/>
          <w14:ligatures w14:val="none"/>
        </w:rPr>
        <w:t>Making</w:t>
      </w:r>
    </w:p>
    <w:p w14:paraId="79EC3EF0"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773788A0" w14:textId="77777777" w:rsidR="00C05F3F" w:rsidRPr="002E093D" w:rsidRDefault="00C05F3F" w:rsidP="00C05F3F">
      <w:pPr>
        <w:widowControl w:val="0"/>
        <w:numPr>
          <w:ilvl w:val="0"/>
          <w:numId w:val="36"/>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Applying</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insights</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improve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strategy,</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efficiency,</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innovation.</w:t>
      </w:r>
    </w:p>
    <w:p w14:paraId="288163AE" w14:textId="77777777" w:rsidR="00C05F3F" w:rsidRPr="002E093D" w:rsidRDefault="00C05F3F" w:rsidP="00C05F3F">
      <w:pPr>
        <w:widowControl w:val="0"/>
        <w:numPr>
          <w:ilvl w:val="0"/>
          <w:numId w:val="36"/>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Supporting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real-time, evidence-based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decisions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rather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than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relying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intuition</w:t>
      </w:r>
      <w:r w:rsidRPr="002E093D">
        <w:rPr>
          <w:rFonts w:eastAsia="Times New Roman" w:cs="Times New Roman"/>
          <w:spacing w:val="-6"/>
          <w:kern w:val="0"/>
          <w:szCs w:val="22"/>
          <w:lang w:val="en-US"/>
          <w14:ligatures w14:val="none"/>
        </w:rPr>
        <w:t xml:space="preserve"> </w:t>
      </w:r>
      <w:r w:rsidRPr="002E093D">
        <w:rPr>
          <w:rFonts w:eastAsia="Times New Roman" w:cs="Times New Roman"/>
          <w:spacing w:val="-2"/>
          <w:kern w:val="0"/>
          <w:szCs w:val="22"/>
          <w:lang w:val="en-US"/>
          <w14:ligatures w14:val="none"/>
        </w:rPr>
        <w:t>alone.</w:t>
      </w:r>
    </w:p>
    <w:p w14:paraId="06D9BFF0" w14:textId="77777777" w:rsidR="00C05F3F" w:rsidRPr="002E093D" w:rsidRDefault="00C05F3F" w:rsidP="00C05F3F">
      <w:pPr>
        <w:widowControl w:val="0"/>
        <w:numPr>
          <w:ilvl w:val="0"/>
          <w:numId w:val="36"/>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Focus:</w:t>
      </w:r>
      <w:r w:rsidRPr="002E093D">
        <w:rPr>
          <w:rFonts w:eastAsia="Times New Roman" w:cs="Times New Roman"/>
          <w:spacing w:val="-2"/>
          <w:kern w:val="0"/>
          <w:szCs w:val="22"/>
          <w:lang w:val="en-US"/>
          <w14:ligatures w14:val="none"/>
        </w:rPr>
        <w:t xml:space="preserve"> </w:t>
      </w:r>
      <w:r w:rsidRPr="002E093D">
        <w:rPr>
          <w:rFonts w:eastAsia="Times New Roman" w:cs="Times New Roman"/>
          <w:i/>
          <w:kern w:val="0"/>
          <w:szCs w:val="22"/>
          <w:lang w:val="en-US"/>
          <w14:ligatures w14:val="none"/>
        </w:rPr>
        <w:t>Value</w:t>
      </w:r>
      <w:r w:rsidRPr="002E093D">
        <w:rPr>
          <w:rFonts w:eastAsia="Times New Roman" w:cs="Times New Roman"/>
          <w:i/>
          <w:spacing w:val="-2"/>
          <w:kern w:val="0"/>
          <w:szCs w:val="22"/>
          <w:lang w:val="en-US"/>
          <w14:ligatures w14:val="none"/>
        </w:rPr>
        <w:t xml:space="preserve"> </w:t>
      </w:r>
      <w:r w:rsidRPr="002E093D">
        <w:rPr>
          <w:rFonts w:eastAsia="Times New Roman" w:cs="Times New Roman"/>
          <w:i/>
          <w:kern w:val="0"/>
          <w:szCs w:val="22"/>
          <w:lang w:val="en-US"/>
          <w14:ligatures w14:val="none"/>
        </w:rPr>
        <w:t>creation</w:t>
      </w:r>
      <w:r w:rsidRPr="002E093D">
        <w:rPr>
          <w:rFonts w:eastAsia="Times New Roman" w:cs="Times New Roman"/>
          <w:i/>
          <w:spacing w:val="-1"/>
          <w:kern w:val="0"/>
          <w:szCs w:val="22"/>
          <w:lang w:val="en-US"/>
          <w14:ligatures w14:val="none"/>
        </w:rPr>
        <w:t xml:space="preserve"> </w:t>
      </w:r>
      <w:r w:rsidRPr="002E093D">
        <w:rPr>
          <w:rFonts w:eastAsia="Times New Roman" w:cs="Times New Roman"/>
          <w:i/>
          <w:kern w:val="0"/>
          <w:szCs w:val="22"/>
          <w:lang w:val="en-US"/>
          <w14:ligatures w14:val="none"/>
        </w:rPr>
        <w:t>through</w:t>
      </w:r>
      <w:r w:rsidRPr="002E093D">
        <w:rPr>
          <w:rFonts w:eastAsia="Times New Roman" w:cs="Times New Roman"/>
          <w:i/>
          <w:spacing w:val="-1"/>
          <w:kern w:val="0"/>
          <w:szCs w:val="22"/>
          <w:lang w:val="en-US"/>
          <w14:ligatures w14:val="none"/>
        </w:rPr>
        <w:t xml:space="preserve"> </w:t>
      </w:r>
      <w:r w:rsidRPr="002E093D">
        <w:rPr>
          <w:rFonts w:eastAsia="Times New Roman" w:cs="Times New Roman"/>
          <w:i/>
          <w:kern w:val="0"/>
          <w:szCs w:val="22"/>
          <w:lang w:val="en-US"/>
          <w14:ligatures w14:val="none"/>
        </w:rPr>
        <w:t xml:space="preserve">informed </w:t>
      </w:r>
      <w:r w:rsidRPr="002E093D">
        <w:rPr>
          <w:rFonts w:eastAsia="Times New Roman" w:cs="Times New Roman"/>
          <w:i/>
          <w:spacing w:val="-2"/>
          <w:kern w:val="0"/>
          <w:szCs w:val="22"/>
          <w:lang w:val="en-US"/>
          <w14:ligatures w14:val="none"/>
        </w:rPr>
        <w:t>action</w:t>
      </w:r>
      <w:r w:rsidRPr="002E093D">
        <w:rPr>
          <w:rFonts w:eastAsia="Times New Roman" w:cs="Times New Roman"/>
          <w:spacing w:val="-2"/>
          <w:kern w:val="0"/>
          <w:szCs w:val="22"/>
          <w:lang w:val="en-US"/>
          <w14:ligatures w14:val="none"/>
        </w:rPr>
        <w:t>.</w:t>
      </w:r>
    </w:p>
    <w:p w14:paraId="6AA516B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5A65D4C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w:t>
      </w:r>
      <w:r w:rsidRPr="002E093D">
        <w:rPr>
          <w:rFonts w:eastAsia="Times New Roman" w:cs="Times New Roman"/>
          <w:spacing w:val="-4"/>
          <w:kern w:val="0"/>
          <w:lang w:val="en-US"/>
          <w14:ligatures w14:val="none"/>
        </w:rPr>
        <w:t xml:space="preserve"> </w:t>
      </w:r>
      <w:r w:rsidRPr="002E093D">
        <w:rPr>
          <w:rFonts w:eastAsia="Times New Roman" w:cs="Times New Roman"/>
          <w:spacing w:val="-2"/>
          <w:kern w:val="0"/>
          <w:lang w:val="en-US"/>
          <w14:ligatures w14:val="none"/>
        </w:rPr>
        <w:t>summary:</w:t>
      </w:r>
    </w:p>
    <w:p w14:paraId="0FA0D62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Intelligence</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t>
      </w:r>
      <w:r w:rsidRPr="002E093D">
        <w:rPr>
          <w:rFonts w:eastAsia="Times New Roman" w:cs="Times New Roman"/>
          <w:spacing w:val="2"/>
          <w:kern w:val="0"/>
          <w:szCs w:val="22"/>
          <w:lang w:val="en-US"/>
          <w14:ligatures w14:val="none"/>
        </w:rPr>
        <w:t xml:space="preserve"> </w:t>
      </w:r>
      <w:r w:rsidRPr="002E093D">
        <w:rPr>
          <w:rFonts w:eastAsia="Times New Roman" w:cs="Times New Roman"/>
          <w:i/>
          <w:kern w:val="0"/>
          <w:szCs w:val="22"/>
          <w:lang w:val="en-US"/>
          <w14:ligatures w14:val="none"/>
        </w:rPr>
        <w:t xml:space="preserve">Collect </w:t>
      </w:r>
      <w:r w:rsidRPr="002E093D">
        <w:rPr>
          <w:rFonts w:eastAsia="Times New Roman" w:cs="Times New Roman"/>
          <w:kern w:val="0"/>
          <w:szCs w:val="22"/>
          <w:lang w:val="en-US"/>
          <w14:ligatures w14:val="none"/>
        </w:rPr>
        <w:t>→</w:t>
      </w:r>
      <w:r w:rsidRPr="002E093D">
        <w:rPr>
          <w:rFonts w:eastAsia="Times New Roman" w:cs="Times New Roman"/>
          <w:spacing w:val="1"/>
          <w:kern w:val="0"/>
          <w:szCs w:val="22"/>
          <w:lang w:val="en-US"/>
          <w14:ligatures w14:val="none"/>
        </w:rPr>
        <w:t xml:space="preserve"> </w:t>
      </w:r>
      <w:r w:rsidRPr="002E093D">
        <w:rPr>
          <w:rFonts w:eastAsia="Times New Roman" w:cs="Times New Roman"/>
          <w:i/>
          <w:kern w:val="0"/>
          <w:szCs w:val="22"/>
          <w:lang w:val="en-US"/>
          <w14:ligatures w14:val="none"/>
        </w:rPr>
        <w:t xml:space="preserve">Clean </w:t>
      </w:r>
      <w:r w:rsidRPr="002E093D">
        <w:rPr>
          <w:rFonts w:eastAsia="Times New Roman" w:cs="Times New Roman"/>
          <w:kern w:val="0"/>
          <w:szCs w:val="22"/>
          <w:lang w:val="en-US"/>
          <w14:ligatures w14:val="none"/>
        </w:rPr>
        <w:t>→</w:t>
      </w:r>
      <w:r w:rsidRPr="002E093D">
        <w:rPr>
          <w:rFonts w:eastAsia="Times New Roman" w:cs="Times New Roman"/>
          <w:spacing w:val="-5"/>
          <w:kern w:val="0"/>
          <w:szCs w:val="22"/>
          <w:lang w:val="en-US"/>
          <w14:ligatures w14:val="none"/>
        </w:rPr>
        <w:t xml:space="preserve"> </w:t>
      </w:r>
      <w:r w:rsidRPr="002E093D">
        <w:rPr>
          <w:rFonts w:eastAsia="Times New Roman" w:cs="Times New Roman"/>
          <w:i/>
          <w:kern w:val="0"/>
          <w:szCs w:val="22"/>
          <w:lang w:val="en-US"/>
          <w14:ligatures w14:val="none"/>
        </w:rPr>
        <w:t>Analyze</w:t>
      </w:r>
      <w:r w:rsidRPr="002E093D">
        <w:rPr>
          <w:rFonts w:eastAsia="Times New Roman" w:cs="Times New Roman"/>
          <w:i/>
          <w:spacing w:val="-1"/>
          <w:kern w:val="0"/>
          <w:szCs w:val="22"/>
          <w:lang w:val="en-US"/>
          <w14:ligatures w14:val="none"/>
        </w:rPr>
        <w:t xml:space="preserve"> </w:t>
      </w:r>
      <w:r w:rsidRPr="002E093D">
        <w:rPr>
          <w:rFonts w:eastAsia="Times New Roman" w:cs="Times New Roman"/>
          <w:kern w:val="0"/>
          <w:szCs w:val="22"/>
          <w:lang w:val="en-US"/>
          <w14:ligatures w14:val="none"/>
        </w:rPr>
        <w:t xml:space="preserve">→ </w:t>
      </w:r>
      <w:r w:rsidRPr="002E093D">
        <w:rPr>
          <w:rFonts w:eastAsia="Times New Roman" w:cs="Times New Roman"/>
          <w:i/>
          <w:kern w:val="0"/>
          <w:szCs w:val="22"/>
          <w:lang w:val="en-US"/>
          <w14:ligatures w14:val="none"/>
        </w:rPr>
        <w:t xml:space="preserve">Visualize </w:t>
      </w:r>
      <w:r w:rsidRPr="002E093D">
        <w:rPr>
          <w:rFonts w:eastAsia="Times New Roman" w:cs="Times New Roman"/>
          <w:kern w:val="0"/>
          <w:szCs w:val="22"/>
          <w:lang w:val="en-US"/>
          <w14:ligatures w14:val="none"/>
        </w:rPr>
        <w:t xml:space="preserve">→ </w:t>
      </w:r>
      <w:r w:rsidRPr="002E093D">
        <w:rPr>
          <w:rFonts w:eastAsia="Times New Roman" w:cs="Times New Roman"/>
          <w:i/>
          <w:spacing w:val="-2"/>
          <w:kern w:val="0"/>
          <w:szCs w:val="22"/>
          <w:lang w:val="en-US"/>
          <w14:ligatures w14:val="none"/>
        </w:rPr>
        <w:t>Decide</w:t>
      </w:r>
      <w:r w:rsidRPr="002E093D">
        <w:rPr>
          <w:rFonts w:eastAsia="Times New Roman" w:cs="Times New Roman"/>
          <w:spacing w:val="-2"/>
          <w:kern w:val="0"/>
          <w:szCs w:val="22"/>
          <w:lang w:val="en-US"/>
          <w14:ligatures w14:val="none"/>
        </w:rPr>
        <w:t>.</w:t>
      </w:r>
    </w:p>
    <w:p w14:paraId="2843387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35D9A82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 expansion of big data and artificial intelligence technologies like machine learning have enabled businesses to understand the importance of data. This has also propelled approaches focused on the use of data, such as data intelligence, to the forefront. The latter is favored by several companies because of the advantages it offers.</w:t>
      </w:r>
    </w:p>
    <w:p w14:paraId="7A14131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F2C508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This approach refers to all the processes put in place to collect, analyze and use data, also plays an important role in the business world. In particular, it makes it possible to predict trends using statistical models. But it includes several elements that are essential to take into account. In this article, we list all the main points you need to know on</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the topic of</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data intelligence.</w:t>
      </w:r>
    </w:p>
    <w:p w14:paraId="121A7E3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1D6829B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intelligence is based on various key concepts and fundamental principles. It is based in particular on the collection of relevant information from several data sources: social networks, exchanges with</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customers, etc. It also relies 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advanced analysis techniques to process data and extract usable information.</w:t>
      </w:r>
    </w:p>
    <w:p w14:paraId="401449D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65625F9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Not only that, but it also includes the implementation of adequate security measures to protect data,</w:t>
      </w:r>
      <w:r w:rsidRPr="002E093D">
        <w:rPr>
          <w:rFonts w:eastAsia="Times New Roman" w:cs="Times New Roman"/>
          <w:spacing w:val="39"/>
          <w:kern w:val="0"/>
          <w:lang w:val="en-US"/>
          <w14:ligatures w14:val="none"/>
        </w:rPr>
        <w:t xml:space="preserve"> </w:t>
      </w:r>
      <w:r w:rsidRPr="002E093D">
        <w:rPr>
          <w:rFonts w:eastAsia="Times New Roman" w:cs="Times New Roman"/>
          <w:kern w:val="0"/>
          <w:lang w:val="en-US"/>
          <w14:ligatures w14:val="none"/>
        </w:rPr>
        <w:t>ensure</w:t>
      </w:r>
      <w:r w:rsidRPr="002E093D">
        <w:rPr>
          <w:rFonts w:eastAsia="Times New Roman" w:cs="Times New Roman"/>
          <w:spacing w:val="36"/>
          <w:kern w:val="0"/>
          <w:lang w:val="en-US"/>
          <w14:ligatures w14:val="none"/>
        </w:rPr>
        <w:t xml:space="preserve"> </w:t>
      </w:r>
      <w:r w:rsidRPr="002E093D">
        <w:rPr>
          <w:rFonts w:eastAsia="Times New Roman" w:cs="Times New Roman"/>
          <w:kern w:val="0"/>
          <w:lang w:val="en-US"/>
          <w14:ligatures w14:val="none"/>
        </w:rPr>
        <w:t>their</w:t>
      </w:r>
      <w:r w:rsidRPr="002E093D">
        <w:rPr>
          <w:rFonts w:eastAsia="Times New Roman" w:cs="Times New Roman"/>
          <w:spacing w:val="39"/>
          <w:kern w:val="0"/>
          <w:lang w:val="en-US"/>
          <w14:ligatures w14:val="none"/>
        </w:rPr>
        <w:t xml:space="preserve"> </w:t>
      </w:r>
      <w:r w:rsidRPr="002E093D">
        <w:rPr>
          <w:rFonts w:eastAsia="Times New Roman" w:cs="Times New Roman"/>
          <w:kern w:val="0"/>
          <w:lang w:val="en-US"/>
          <w14:ligatures w14:val="none"/>
        </w:rPr>
        <w:t>confidentiality</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their</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compliance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with</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current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standards.</w:t>
      </w:r>
      <w:r w:rsidRPr="002E093D">
        <w:rPr>
          <w:rFonts w:eastAsia="Times New Roman" w:cs="Times New Roman"/>
          <w:spacing w:val="39"/>
          <w:kern w:val="0"/>
          <w:lang w:val="en-US"/>
          <w14:ligatures w14:val="none"/>
        </w:rPr>
        <w:t xml:space="preserve"> </w:t>
      </w:r>
      <w:r w:rsidRPr="002E093D">
        <w:rPr>
          <w:rFonts w:eastAsia="Times New Roman" w:cs="Times New Roman"/>
          <w:kern w:val="0"/>
          <w:lang w:val="en-US"/>
          <w14:ligatures w14:val="none"/>
        </w:rPr>
        <w:t>Likewise,</w:t>
      </w:r>
      <w:r w:rsidRPr="002E093D">
        <w:rPr>
          <w:rFonts w:eastAsia="Times New Roman" w:cs="Times New Roman"/>
          <w:spacing w:val="39"/>
          <w:kern w:val="0"/>
          <w:lang w:val="en-US"/>
          <w14:ligatures w14:val="none"/>
        </w:rPr>
        <w:t xml:space="preserve"> </w:t>
      </w:r>
      <w:r w:rsidRPr="002E093D">
        <w:rPr>
          <w:rFonts w:eastAsia="Times New Roman" w:cs="Times New Roman"/>
          <w:kern w:val="0"/>
          <w:lang w:val="en-US"/>
          <w14:ligatures w14:val="none"/>
        </w:rPr>
        <w:t>data</w:t>
      </w:r>
    </w:p>
    <w:p w14:paraId="09FA794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690A721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 xml:space="preserve">intelligence is based on the development of policies and procedures to be followed within the framework of </w:t>
      </w:r>
      <w:hyperlink r:id="rId95">
        <w:r w:rsidRPr="002E093D">
          <w:rPr>
            <w:rFonts w:eastAsia="Times New Roman" w:cs="Times New Roman"/>
            <w:kern w:val="0"/>
            <w:lang w:val="en-US"/>
            <w14:ligatures w14:val="none"/>
          </w:rPr>
          <w:t>data governance.</w:t>
        </w:r>
      </w:hyperlink>
    </w:p>
    <w:p w14:paraId="50C73D56"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0688DE7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To maximize the value of the information obtained, it encourages collaboration between the different teams in your company. It also makes it possible to put in place systems and infrastructures capable of adapting to technological developments. It relies on key visualization tools to facilitate the understanding of the results obtained and the communication of insights to </w:t>
      </w:r>
      <w:r w:rsidRPr="002E093D">
        <w:rPr>
          <w:rFonts w:eastAsia="Times New Roman" w:cs="Times New Roman"/>
          <w:spacing w:val="-2"/>
          <w:kern w:val="0"/>
          <w:lang w:val="en-US"/>
          <w14:ligatures w14:val="none"/>
        </w:rPr>
        <w:t>stakeholders.</w:t>
      </w:r>
    </w:p>
    <w:p w14:paraId="4BCA527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2BCB8384"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How</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is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7"/>
          <w:kern w:val="0"/>
          <w:lang w:val="en-US"/>
          <w14:ligatures w14:val="none"/>
        </w:rPr>
        <w:t xml:space="preserve"> </w:t>
      </w:r>
      <w:r w:rsidRPr="002E093D">
        <w:rPr>
          <w:rFonts w:eastAsia="Times New Roman" w:cs="Times New Roman"/>
          <w:b/>
          <w:bCs/>
          <w:kern w:val="0"/>
          <w:lang w:val="en-US"/>
          <w14:ligatures w14:val="none"/>
        </w:rPr>
        <w:t>intelligence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transforming</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business</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decisions?</w:t>
      </w:r>
    </w:p>
    <w:p w14:paraId="39812D54"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2BB4C93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intelligence is transforming the business world by making it possible to make relevant and informed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decisions based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in-depth</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analysis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your</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company’s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data. By</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analyzing information in real time and providing data-driven insights, you can quickly spot new trends and anticipate market changes.</w:t>
      </w:r>
    </w:p>
    <w:p w14:paraId="5197B9F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4C7008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It also allows you to optimize operations by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reducing costs and identifying positions that require improvement.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also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promotes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innovation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within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companies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contributes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risk reduction.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Data intelligence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helps identify new opportunities, as well as improve your products and services.</w:t>
      </w:r>
    </w:p>
    <w:p w14:paraId="216CA1F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5F8EA04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Thanks to data analysis, it allows you to better understand the needs of your customers and evaluate the effectiveness of the campaigns implemented. You will then be able to personalize your marketing strategy</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 xml:space="preserve">to meet the expectations of your customers. You will also be able to easily measure your </w:t>
      </w:r>
      <w:hyperlink r:id="rId96">
        <w:r w:rsidRPr="002E093D">
          <w:rPr>
            <w:rFonts w:eastAsia="Times New Roman" w:cs="Times New Roman"/>
            <w:kern w:val="0"/>
            <w:lang w:val="en-US"/>
            <w14:ligatures w14:val="none"/>
          </w:rPr>
          <w:t>return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on investment</w:t>
        </w:r>
      </w:hyperlink>
      <w:r w:rsidRPr="002E093D">
        <w:rPr>
          <w:rFonts w:eastAsia="Times New Roman" w:cs="Times New Roman"/>
          <w:kern w:val="0"/>
          <w:lang w:val="en-US"/>
          <w14:ligatures w14:val="none"/>
        </w:rPr>
        <w:t xml:space="preserve"> (ROI) and adjust your strategies accordingly.</w:t>
      </w:r>
    </w:p>
    <w:p w14:paraId="7DA6AC6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7E3221D2"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Intelligence</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and</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the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customer</w:t>
      </w:r>
      <w:r w:rsidRPr="002E093D">
        <w:rPr>
          <w:rFonts w:eastAsia="Times New Roman" w:cs="Times New Roman"/>
          <w:b/>
          <w:bCs/>
          <w:spacing w:val="-7"/>
          <w:kern w:val="0"/>
          <w:lang w:val="en-US"/>
          <w14:ligatures w14:val="none"/>
        </w:rPr>
        <w:t xml:space="preserve"> </w:t>
      </w:r>
      <w:r w:rsidRPr="002E093D">
        <w:rPr>
          <w:rFonts w:eastAsia="Times New Roman" w:cs="Times New Roman"/>
          <w:b/>
          <w:bCs/>
          <w:spacing w:val="-2"/>
          <w:kern w:val="0"/>
          <w:lang w:val="en-US"/>
          <w14:ligatures w14:val="none"/>
        </w:rPr>
        <w:t>experience</w:t>
      </w:r>
    </w:p>
    <w:p w14:paraId="64486D19"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498E430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Apart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from</w:t>
      </w:r>
      <w:r w:rsidRPr="002E093D">
        <w:rPr>
          <w:rFonts w:eastAsia="Times New Roman" w:cs="Times New Roman"/>
          <w:spacing w:val="38"/>
          <w:kern w:val="0"/>
          <w:lang w:val="en-US"/>
          <w14:ligatures w14:val="none"/>
        </w:rPr>
        <w:t xml:space="preserve"> </w:t>
      </w:r>
      <w:r w:rsidRPr="002E093D">
        <w:rPr>
          <w:rFonts w:eastAsia="Times New Roman" w:cs="Times New Roman"/>
          <w:kern w:val="0"/>
          <w:lang w:val="en-US"/>
          <w14:ligatures w14:val="none"/>
        </w:rPr>
        <w:t>its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impact</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on</w:t>
      </w:r>
      <w:r w:rsidRPr="002E093D">
        <w:rPr>
          <w:rFonts w:eastAsia="Times New Roman" w:cs="Times New Roman"/>
          <w:spacing w:val="32"/>
          <w:kern w:val="0"/>
          <w:lang w:val="en-US"/>
          <w14:ligatures w14:val="none"/>
        </w:rPr>
        <w:t xml:space="preserve"> </w:t>
      </w:r>
      <w:r w:rsidRPr="002E093D">
        <w:rPr>
          <w:rFonts w:eastAsia="Times New Roman" w:cs="Times New Roman"/>
          <w:kern w:val="0"/>
          <w:lang w:val="en-US"/>
          <w14:ligatures w14:val="none"/>
        </w:rPr>
        <w:t>business</w:t>
      </w:r>
      <w:r w:rsidRPr="002E093D">
        <w:rPr>
          <w:rFonts w:eastAsia="Times New Roman" w:cs="Times New Roman"/>
          <w:spacing w:val="35"/>
          <w:kern w:val="0"/>
          <w:lang w:val="en-US"/>
          <w14:ligatures w14:val="none"/>
        </w:rPr>
        <w:t xml:space="preserve"> </w:t>
      </w:r>
      <w:r w:rsidRPr="002E093D">
        <w:rPr>
          <w:rFonts w:eastAsia="Times New Roman" w:cs="Times New Roman"/>
          <w:kern w:val="0"/>
          <w:lang w:val="en-US"/>
          <w14:ligatures w14:val="none"/>
        </w:rPr>
        <w:t>decision-making,</w:t>
      </w:r>
      <w:r w:rsidRPr="002E093D">
        <w:rPr>
          <w:rFonts w:eastAsia="Times New Roman" w:cs="Times New Roman"/>
          <w:spacing w:val="39"/>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intelligence</w:t>
      </w:r>
      <w:r w:rsidRPr="002E093D">
        <w:rPr>
          <w:rFonts w:eastAsia="Times New Roman" w:cs="Times New Roman"/>
          <w:spacing w:val="36"/>
          <w:kern w:val="0"/>
          <w:lang w:val="en-US"/>
          <w14:ligatures w14:val="none"/>
        </w:rPr>
        <w:t xml:space="preserve"> </w:t>
      </w:r>
      <w:r w:rsidRPr="002E093D">
        <w:rPr>
          <w:rFonts w:eastAsia="Times New Roman" w:cs="Times New Roman"/>
          <w:kern w:val="0"/>
          <w:lang w:val="en-US"/>
          <w14:ligatures w14:val="none"/>
        </w:rPr>
        <w:t>also</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acts</w:t>
      </w:r>
      <w:r w:rsidRPr="002E093D">
        <w:rPr>
          <w:rFonts w:eastAsia="Times New Roman" w:cs="Times New Roman"/>
          <w:spacing w:val="35"/>
          <w:kern w:val="0"/>
          <w:lang w:val="en-US"/>
          <w14:ligatures w14:val="none"/>
        </w:rPr>
        <w:t xml:space="preserve"> </w:t>
      </w:r>
      <w:r w:rsidRPr="002E093D">
        <w:rPr>
          <w:rFonts w:eastAsia="Times New Roman" w:cs="Times New Roman"/>
          <w:kern w:val="0"/>
          <w:lang w:val="en-US"/>
          <w14:ligatures w14:val="none"/>
        </w:rPr>
        <w:t>on</w:t>
      </w:r>
      <w:r w:rsidRPr="002E093D">
        <w:rPr>
          <w:rFonts w:eastAsia="Times New Roman" w:cs="Times New Roman"/>
          <w:spacing w:val="37"/>
          <w:kern w:val="0"/>
          <w:lang w:val="en-US"/>
          <w14:ligatures w14:val="none"/>
        </w:rPr>
        <w:t xml:space="preserve"> </w:t>
      </w:r>
      <w:r w:rsidRPr="002E093D">
        <w:rPr>
          <w:rFonts w:eastAsia="Times New Roman" w:cs="Times New Roman"/>
          <w:kern w:val="0"/>
          <w:lang w:val="en-US"/>
          <w14:ligatures w14:val="none"/>
        </w:rPr>
        <w:t>improving the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 xml:space="preserve">customer experience. It allows you to personalize your offers to provide an experience tailored to the individual needs of customers. It also helps establish a more responsive customer service, capable of </w:t>
      </w:r>
      <w:r w:rsidRPr="002E093D">
        <w:rPr>
          <w:rFonts w:eastAsia="Times New Roman" w:cs="Times New Roman"/>
          <w:kern w:val="0"/>
          <w:lang w:val="en-US"/>
          <w14:ligatures w14:val="none"/>
        </w:rPr>
        <w:lastRenderedPageBreak/>
        <w:t>resolving problems and offering appropriate assistance much more quickly.</w:t>
      </w:r>
    </w:p>
    <w:p w14:paraId="71AD5EE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231F4A3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By allowing you to have a better understanding of customer behavior and purchasing habits, BI helps you identify their expectations and respond to them proactively. Thanks to the analysis of customer journey data, you can identify friction points and simplify purchasing processes.</w:t>
      </w:r>
    </w:p>
    <w:p w14:paraId="0270038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It is also very useful for setting up more effective loyalty programs that offer advantages or rewards adapted to the desires of each customer. With predictive analytics, it also allows you to take the right preventive measures to reduce customer returns and dissatisfaction.</w:t>
      </w:r>
    </w:p>
    <w:p w14:paraId="1E43B46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266B7D0D"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lastRenderedPageBreak/>
        <w:t>Data</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Intelligence</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and</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predictive</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analysis</w:t>
      </w:r>
    </w:p>
    <w:p w14:paraId="04A932B8"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6A0B6BE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intelligence plays an important role in predictive and prospective analysis. In addition to making informed decisions, it evaluates the impact of the various strategic actions implemented by your company. Thanks to this, your company can better understand the consequences of its decisions and adopt the best approach to achieve its objectives.</w:t>
      </w:r>
    </w:p>
    <w:p w14:paraId="5337331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07AFDFB6"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It also helps you adjust your strategy to remain competitive, identify growth opportunities and support innovation. Likewise, it contributes to the strategic alignment of your IT investments with your long-term business objectives and helps anticipate equipment failures.</w:t>
      </w:r>
    </w:p>
    <w:p w14:paraId="0126013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2A0A5CE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It</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also</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plays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significant</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role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in</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optimizing</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your</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business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resources.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The statistical analysis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 xml:space="preserve">and machine learning techniques provided by data intelligence are also very useful for building predictive models. With these, you can predict </w:t>
      </w:r>
      <w:hyperlink r:id="rId97">
        <w:r w:rsidRPr="002E093D">
          <w:rPr>
            <w:rFonts w:eastAsia="Times New Roman" w:cs="Times New Roman"/>
            <w:kern w:val="0"/>
            <w:lang w:val="en-US"/>
            <w14:ligatures w14:val="none"/>
          </w:rPr>
          <w:t>market trends</w:t>
        </w:r>
      </w:hyperlink>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 xml:space="preserve">and changes in customer </w:t>
      </w:r>
      <w:r w:rsidRPr="002E093D">
        <w:rPr>
          <w:rFonts w:eastAsia="Times New Roman" w:cs="Times New Roman"/>
          <w:spacing w:val="-2"/>
          <w:kern w:val="0"/>
          <w:lang w:val="en-US"/>
          <w14:ligatures w14:val="none"/>
        </w:rPr>
        <w:t>behaviors.</w:t>
      </w:r>
    </w:p>
    <w:p w14:paraId="6A99BD7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270562A5"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Integrate</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intelligence</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into</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your</w:t>
      </w:r>
      <w:r w:rsidRPr="002E093D">
        <w:rPr>
          <w:rFonts w:eastAsia="Times New Roman" w:cs="Times New Roman"/>
          <w:b/>
          <w:bCs/>
          <w:spacing w:val="-7"/>
          <w:kern w:val="0"/>
          <w:lang w:val="en-US"/>
          <w14:ligatures w14:val="none"/>
        </w:rPr>
        <w:t xml:space="preserve"> </w:t>
      </w:r>
      <w:r w:rsidRPr="002E093D">
        <w:rPr>
          <w:rFonts w:eastAsia="Times New Roman" w:cs="Times New Roman"/>
          <w:b/>
          <w:bCs/>
          <w:kern w:val="0"/>
          <w:lang w:val="en-US"/>
          <w14:ligatures w14:val="none"/>
        </w:rPr>
        <w:t>business</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strategy</w:t>
      </w:r>
    </w:p>
    <w:p w14:paraId="14A613C9"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4251B03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To integrate data intelligence into your business strategy, clearly determine your business objectives. Make sure you have support and commitment from senior management: this is imperative for successful adoption. Assess internal skills to find out what data science, project management and data analysis skills need to be developed.</w:t>
      </w:r>
    </w:p>
    <w:p w14:paraId="52E19ED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3497AA26"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Install</w:t>
      </w:r>
      <w:r w:rsidRPr="002E093D">
        <w:rPr>
          <w:rFonts w:eastAsia="Times New Roman" w:cs="Times New Roman"/>
          <w:spacing w:val="74"/>
          <w:kern w:val="0"/>
          <w:lang w:val="en-US"/>
          <w14:ligatures w14:val="none"/>
        </w:rPr>
        <w:t xml:space="preserve"> </w:t>
      </w:r>
      <w:r w:rsidRPr="002E093D">
        <w:rPr>
          <w:rFonts w:eastAsia="Times New Roman" w:cs="Times New Roman"/>
          <w:kern w:val="0"/>
          <w:lang w:val="en-US"/>
          <w14:ligatures w14:val="none"/>
        </w:rPr>
        <w:t>adequate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infrastructure</w:t>
      </w:r>
      <w:r w:rsidRPr="002E093D">
        <w:rPr>
          <w:rFonts w:eastAsia="Times New Roman" w:cs="Times New Roman"/>
          <w:spacing w:val="77"/>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collecting,</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storing</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78"/>
          <w:kern w:val="0"/>
          <w:lang w:val="en-US"/>
          <w14:ligatures w14:val="none"/>
        </w:rPr>
        <w:t xml:space="preserve"> </w:t>
      </w:r>
      <w:r w:rsidRPr="002E093D">
        <w:rPr>
          <w:rFonts w:eastAsia="Times New Roman" w:cs="Times New Roman"/>
          <w:kern w:val="0"/>
          <w:lang w:val="en-US"/>
          <w14:ligatures w14:val="none"/>
        </w:rPr>
        <w:t>processing</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information.</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Opt</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for 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scalable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solution</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that supports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business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growth.</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Establish</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the necessary</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protocols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 xml:space="preserve">and measures to ensure </w:t>
      </w:r>
      <w:hyperlink r:id="rId98">
        <w:r w:rsidRPr="002E093D">
          <w:rPr>
            <w:rFonts w:eastAsia="Times New Roman" w:cs="Times New Roman"/>
            <w:kern w:val="0"/>
            <w:lang w:val="en-US"/>
            <w14:ligatures w14:val="none"/>
          </w:rPr>
          <w:t>data security</w:t>
        </w:r>
      </w:hyperlink>
      <w:r w:rsidRPr="002E093D">
        <w:rPr>
          <w:rFonts w:eastAsia="Times New Roman" w:cs="Times New Roman"/>
          <w:kern w:val="0"/>
          <w:lang w:val="en-US"/>
          <w14:ligatures w14:val="none"/>
        </w:rPr>
        <w:t xml:space="preserve"> and compliance with applicable regulations.</w:t>
      </w:r>
    </w:p>
    <w:p w14:paraId="396739F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82686A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Encourage collaboration and communication between IT teams, as well as other departments. Develop a data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governance strategy</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 xml:space="preserve">and choose the right data intelligence tools to meet business needs. Evaluate results regularly to adjust strategies based on feedback. You can use the tool offered </w:t>
      </w:r>
      <w:r w:rsidRPr="002E093D">
        <w:rPr>
          <w:rFonts w:eastAsia="Times New Roman" w:cs="Times New Roman"/>
          <w:kern w:val="0"/>
          <w:lang w:val="en-US"/>
          <w14:ligatures w14:val="none"/>
        </w:rPr>
        <w:lastRenderedPageBreak/>
        <w:t>by Lemon Learning to optimize the performance of your systems!</w:t>
      </w:r>
    </w:p>
    <w:p w14:paraId="09078B2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01734280"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The</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future</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 xml:space="preserve">data </w:t>
      </w:r>
      <w:r w:rsidRPr="002E093D">
        <w:rPr>
          <w:rFonts w:eastAsia="Times New Roman" w:cs="Times New Roman"/>
          <w:b/>
          <w:bCs/>
          <w:spacing w:val="-2"/>
          <w:kern w:val="0"/>
          <w:lang w:val="en-US"/>
          <w14:ligatures w14:val="none"/>
        </w:rPr>
        <w:t>intelligence</w:t>
      </w:r>
    </w:p>
    <w:p w14:paraId="3DCAD35C" w14:textId="77777777" w:rsidR="00C05F3F" w:rsidRPr="002E093D" w:rsidRDefault="00C05F3F" w:rsidP="00C05F3F">
      <w:pPr>
        <w:widowControl w:val="0"/>
        <w:autoSpaceDE w:val="0"/>
        <w:autoSpaceDN w:val="0"/>
        <w:spacing w:before="120" w:after="120" w:line="360" w:lineRule="auto"/>
        <w:jc w:val="both"/>
        <w:rPr>
          <w:rFonts w:eastAsia="Times New Roman" w:cs="Times New Roman"/>
          <w:b/>
          <w:kern w:val="0"/>
          <w:lang w:val="en-US"/>
          <w14:ligatures w14:val="none"/>
        </w:rPr>
      </w:pPr>
    </w:p>
    <w:p w14:paraId="291B465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Given</w:t>
      </w:r>
      <w:r w:rsidRPr="002E093D">
        <w:rPr>
          <w:rFonts w:eastAsia="Times New Roman" w:cs="Times New Roman"/>
          <w:spacing w:val="78"/>
          <w:kern w:val="0"/>
          <w:lang w:val="en-US"/>
          <w14:ligatures w14:val="none"/>
        </w:rPr>
        <w:t xml:space="preserve"> </w:t>
      </w:r>
      <w:r w:rsidRPr="002E093D">
        <w:rPr>
          <w:rFonts w:eastAsia="Times New Roman" w:cs="Times New Roman"/>
          <w:kern w:val="0"/>
          <w:lang w:val="en-US"/>
          <w14:ligatures w14:val="none"/>
        </w:rPr>
        <w:t>recent</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technological</w:t>
      </w:r>
      <w:r w:rsidRPr="002E093D">
        <w:rPr>
          <w:rFonts w:eastAsia="Times New Roman" w:cs="Times New Roman"/>
          <w:spacing w:val="79"/>
          <w:kern w:val="0"/>
          <w:lang w:val="en-US"/>
          <w14:ligatures w14:val="none"/>
        </w:rPr>
        <w:t xml:space="preserve"> </w:t>
      </w:r>
      <w:r w:rsidRPr="002E093D">
        <w:rPr>
          <w:rFonts w:eastAsia="Times New Roman" w:cs="Times New Roman"/>
          <w:kern w:val="0"/>
          <w:lang w:val="en-US"/>
          <w14:ligatures w14:val="none"/>
        </w:rPr>
        <w:t>innovations,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intelligence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has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enormous</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potential.</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Thanks to</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artificial intelligence (AI), it will evolve to provide better growth opportunities. It will likely become an important lever in strategic decision-making, business intelligence and business process automation. Its importance in the business sector will continue to grow and its role in business competitiveness will only strengthen.</w:t>
      </w:r>
    </w:p>
    <w:p w14:paraId="1667503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147C9C62" w14:textId="77777777" w:rsidR="00C05F3F" w:rsidRPr="002E093D" w:rsidRDefault="00C05F3F" w:rsidP="00C05F3F">
      <w:pPr>
        <w:widowControl w:val="0"/>
        <w:numPr>
          <w:ilvl w:val="0"/>
          <w:numId w:val="8"/>
        </w:numPr>
        <w:tabs>
          <w:tab w:val="left" w:pos="1080"/>
        </w:tabs>
        <w:autoSpaceDE w:val="0"/>
        <w:autoSpaceDN w:val="0"/>
        <w:spacing w:before="120" w:after="120" w:line="360" w:lineRule="auto"/>
        <w:ind w:left="0" w:hanging="36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lastRenderedPageBreak/>
        <w:t>Introduction</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to Data</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2"/>
          <w:kern w:val="0"/>
          <w:lang w:val="en-US"/>
          <w14:ligatures w14:val="none"/>
        </w:rPr>
        <w:t>Analytics</w:t>
      </w:r>
    </w:p>
    <w:p w14:paraId="0B8805A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i/>
          <w:kern w:val="0"/>
          <w:lang w:val="en-US"/>
          <w14:ligatures w14:val="none"/>
        </w:rPr>
        <w:t xml:space="preserve">Data analytics </w:t>
      </w:r>
      <w:r w:rsidRPr="002E093D">
        <w:rPr>
          <w:rFonts w:eastAsia="Times New Roman" w:cs="Times New Roman"/>
          <w:kern w:val="0"/>
          <w:lang w:val="en-US"/>
          <w14:ligatures w14:val="none"/>
        </w:rPr>
        <w:t>is an important field that involves the process of collecting, processing, and interpreting data to uncover insights and help in making decisions. Data analytics is the practice of examining raw data to identify trends, draw conclusions, and extract meaningful information. This involves various techniques and tools to process and transform data into valuable insights that can be used for decision-making.</w:t>
      </w:r>
    </w:p>
    <w:p w14:paraId="7C4D143B"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What</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is 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Analytics?</w:t>
      </w:r>
    </w:p>
    <w:p w14:paraId="340E095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 this new digital world, data is being generated in an enormous amount which opens new paradigms. As we have high</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computing</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power and a large amount of</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we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can</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use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this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to help us make data-driven decision making. The main benefits of data-driven decisions are that they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are made up by observing past trends which have resulted in beneficial results.</w:t>
      </w:r>
    </w:p>
    <w:p w14:paraId="1989AD85"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short,</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we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can</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say</w:t>
      </w:r>
      <w:r w:rsidRPr="002E093D">
        <w:rPr>
          <w:rFonts w:eastAsia="Times New Roman" w:cs="Times New Roman"/>
          <w:spacing w:val="-11"/>
          <w:kern w:val="0"/>
          <w:lang w:val="en-US"/>
          <w14:ligatures w14:val="none"/>
        </w:rPr>
        <w:t xml:space="preserve"> </w:t>
      </w:r>
      <w:r w:rsidRPr="002E093D">
        <w:rPr>
          <w:rFonts w:eastAsia="Times New Roman" w:cs="Times New Roman"/>
          <w:kern w:val="0"/>
          <w:lang w:val="en-US"/>
          <w14:ligatures w14:val="none"/>
        </w:rPr>
        <w:t>that data</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analytics is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process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manipulating</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extract useful</w:t>
      </w:r>
      <w:r w:rsidRPr="002E093D">
        <w:rPr>
          <w:rFonts w:eastAsia="Times New Roman" w:cs="Times New Roman"/>
          <w:spacing w:val="-10"/>
          <w:kern w:val="0"/>
          <w:lang w:val="en-US"/>
          <w14:ligatures w14:val="none"/>
        </w:rPr>
        <w:t xml:space="preserve"> </w:t>
      </w:r>
      <w:r w:rsidRPr="002E093D">
        <w:rPr>
          <w:rFonts w:eastAsia="Times New Roman" w:cs="Times New Roman"/>
          <w:kern w:val="0"/>
          <w:lang w:val="en-US"/>
          <w14:ligatures w14:val="none"/>
        </w:rPr>
        <w:t>trends and hidden patterns that can help us derive valuable insights to make business predictions.</w:t>
      </w:r>
    </w:p>
    <w:p w14:paraId="51D28967"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Understanding Data</w:t>
      </w:r>
      <w:r w:rsidRPr="002E093D">
        <w:rPr>
          <w:rFonts w:eastAsia="Times New Roman" w:cs="Times New Roman"/>
          <w:b/>
          <w:bCs/>
          <w:spacing w:val="-3"/>
          <w:kern w:val="0"/>
          <w:lang w:val="en-US"/>
          <w14:ligatures w14:val="none"/>
        </w:rPr>
        <w:t xml:space="preserve"> </w:t>
      </w:r>
      <w:r w:rsidRPr="002E093D">
        <w:rPr>
          <w:rFonts w:eastAsia="Times New Roman" w:cs="Times New Roman"/>
          <w:b/>
          <w:bCs/>
          <w:spacing w:val="-2"/>
          <w:kern w:val="0"/>
          <w:lang w:val="en-US"/>
          <w14:ligatures w14:val="none"/>
        </w:rPr>
        <w:t>Analytics</w:t>
      </w:r>
    </w:p>
    <w:p w14:paraId="14EE163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analytics encompasses a wide array of techniques for analyzing data to gain valuable insights that can enhance various aspects of operations. By scrutinizing information, businesses can uncover patterns and metrics that might otherwise go unnoticed, enabling them to optimize processes and improve overall efficiency.</w:t>
      </w:r>
    </w:p>
    <w:p w14:paraId="0CD67DF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For</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instance, in manufacturing,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companies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collect data</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on</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machine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runtime,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downtime,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work queues to analyze and improve workload planning, ensuring machines operate at optimal levels.</w:t>
      </w:r>
    </w:p>
    <w:p w14:paraId="1BAA511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Beyond production optimization, data analytics is utilized in diverse sectors. Gaming firms utilize it to design reward systems that engage players effectively, while content providers leverage analytics to optimize content placement and presentation, ultimately driving user </w:t>
      </w:r>
      <w:r w:rsidRPr="002E093D">
        <w:rPr>
          <w:rFonts w:eastAsia="Times New Roman" w:cs="Times New Roman"/>
          <w:spacing w:val="-2"/>
          <w:kern w:val="0"/>
          <w:lang w:val="en-US"/>
          <w14:ligatures w14:val="none"/>
        </w:rPr>
        <w:t>engagement.</w:t>
      </w:r>
    </w:p>
    <w:p w14:paraId="6FF64861"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Types</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Analytics</w:t>
      </w:r>
    </w:p>
    <w:p w14:paraId="5643ADB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There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are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four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major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types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1"/>
          <w:kern w:val="0"/>
          <w:lang w:val="en-US"/>
          <w14:ligatures w14:val="none"/>
        </w:rPr>
        <w:t xml:space="preserve"> </w:t>
      </w:r>
      <w:r w:rsidRPr="002E093D">
        <w:rPr>
          <w:rFonts w:eastAsia="Times New Roman" w:cs="Times New Roman"/>
          <w:spacing w:val="-2"/>
          <w:kern w:val="0"/>
          <w:lang w:val="en-US"/>
          <w14:ligatures w14:val="none"/>
        </w:rPr>
        <w:t>analytics:</w:t>
      </w:r>
    </w:p>
    <w:p w14:paraId="7D6B5443" w14:textId="77777777" w:rsidR="00C05F3F" w:rsidRPr="002E093D" w:rsidRDefault="00C05F3F" w:rsidP="00C05F3F">
      <w:pPr>
        <w:widowControl w:val="0"/>
        <w:numPr>
          <w:ilvl w:val="0"/>
          <w:numId w:val="37"/>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Predictive</w:t>
      </w:r>
      <w:r w:rsidRPr="002E093D">
        <w:rPr>
          <w:rFonts w:eastAsia="Times New Roman" w:cs="Times New Roman"/>
          <w:spacing w:val="-6"/>
          <w:kern w:val="0"/>
          <w:szCs w:val="22"/>
          <w:lang w:val="en-US"/>
          <w14:ligatures w14:val="none"/>
        </w:rPr>
        <w:t xml:space="preserve"> </w:t>
      </w:r>
      <w:r w:rsidRPr="002E093D">
        <w:rPr>
          <w:rFonts w:eastAsia="Times New Roman" w:cs="Times New Roman"/>
          <w:spacing w:val="-2"/>
          <w:kern w:val="0"/>
          <w:szCs w:val="22"/>
          <w:lang w:val="en-US"/>
          <w14:ligatures w14:val="none"/>
        </w:rPr>
        <w:t>(forecasting)</w:t>
      </w:r>
    </w:p>
    <w:p w14:paraId="198C7CF0" w14:textId="77777777" w:rsidR="00C05F3F" w:rsidRPr="002E093D" w:rsidRDefault="00C05F3F" w:rsidP="00C05F3F">
      <w:pPr>
        <w:widowControl w:val="0"/>
        <w:numPr>
          <w:ilvl w:val="0"/>
          <w:numId w:val="37"/>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Descriptive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(business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intelligence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mining)</w:t>
      </w:r>
    </w:p>
    <w:p w14:paraId="3DA1BA8F" w14:textId="77777777" w:rsidR="00C05F3F" w:rsidRPr="002E093D" w:rsidRDefault="00C05F3F" w:rsidP="00C05F3F">
      <w:pPr>
        <w:widowControl w:val="0"/>
        <w:numPr>
          <w:ilvl w:val="0"/>
          <w:numId w:val="37"/>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Prescriptive</w:t>
      </w:r>
      <w:r w:rsidRPr="002E093D">
        <w:rPr>
          <w:rFonts w:eastAsia="Times New Roman" w:cs="Times New Roman"/>
          <w:spacing w:val="-6"/>
          <w:kern w:val="0"/>
          <w:szCs w:val="22"/>
          <w:lang w:val="en-US"/>
          <w14:ligatures w14:val="none"/>
        </w:rPr>
        <w:t xml:space="preserve"> </w:t>
      </w:r>
      <w:r w:rsidRPr="002E093D">
        <w:rPr>
          <w:rFonts w:eastAsia="Times New Roman" w:cs="Times New Roman"/>
          <w:kern w:val="0"/>
          <w:szCs w:val="22"/>
          <w:lang w:val="en-US"/>
          <w14:ligatures w14:val="none"/>
        </w:rPr>
        <w:t>(optimization</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simulation)</w:t>
      </w:r>
    </w:p>
    <w:p w14:paraId="007EE2B5" w14:textId="77777777" w:rsidR="00C05F3F" w:rsidRPr="002E093D" w:rsidRDefault="00C05F3F" w:rsidP="00C05F3F">
      <w:pPr>
        <w:widowControl w:val="0"/>
        <w:numPr>
          <w:ilvl w:val="0"/>
          <w:numId w:val="37"/>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Diagnostic</w:t>
      </w:r>
      <w:r w:rsidRPr="002E093D">
        <w:rPr>
          <w:rFonts w:eastAsia="Times New Roman" w:cs="Times New Roman"/>
          <w:spacing w:val="-6"/>
          <w:kern w:val="0"/>
          <w:szCs w:val="22"/>
          <w:lang w:val="en-US"/>
          <w14:ligatures w14:val="none"/>
        </w:rPr>
        <w:t xml:space="preserve"> </w:t>
      </w:r>
      <w:r w:rsidRPr="002E093D">
        <w:rPr>
          <w:rFonts w:eastAsia="Times New Roman" w:cs="Times New Roman"/>
          <w:spacing w:val="-2"/>
          <w:kern w:val="0"/>
          <w:szCs w:val="22"/>
          <w:lang w:val="en-US"/>
          <w14:ligatures w14:val="none"/>
        </w:rPr>
        <w:t>analytics</w:t>
      </w:r>
    </w:p>
    <w:p w14:paraId="1ECBFCA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sectPr w:rsidR="00C05F3F" w:rsidRPr="002E093D" w:rsidSect="00C05F3F">
          <w:pgSz w:w="12240" w:h="15840"/>
          <w:pgMar w:top="1180" w:right="720" w:bottom="280" w:left="1080" w:header="752" w:footer="0" w:gutter="0"/>
          <w:cols w:space="720"/>
        </w:sectPr>
      </w:pPr>
    </w:p>
    <w:p w14:paraId="12A8E77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p>
    <w:p w14:paraId="74C4A02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drawing>
          <wp:inline distT="0" distB="0" distL="0" distR="0" wp14:anchorId="671179D4" wp14:editId="247BA6F7">
            <wp:extent cx="4504690" cy="275272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9" cstate="print"/>
                    <a:stretch>
                      <a:fillRect/>
                    </a:stretch>
                  </pic:blipFill>
                  <pic:spPr>
                    <a:xfrm>
                      <a:off x="0" y="0"/>
                      <a:ext cx="4504929" cy="2752725"/>
                    </a:xfrm>
                    <a:prstGeom prst="rect">
                      <a:avLst/>
                    </a:prstGeom>
                  </pic:spPr>
                </pic:pic>
              </a:graphicData>
            </a:graphic>
          </wp:inline>
        </w:drawing>
      </w:r>
    </w:p>
    <w:p w14:paraId="3641BBA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12C98523" w14:textId="77777777" w:rsidR="00C05F3F" w:rsidRPr="002E093D" w:rsidRDefault="00C05F3F" w:rsidP="00C05F3F">
      <w:pPr>
        <w:widowControl w:val="0"/>
        <w:numPr>
          <w:ilvl w:val="0"/>
          <w:numId w:val="38"/>
        </w:numPr>
        <w:tabs>
          <w:tab w:val="left" w:pos="604"/>
        </w:tabs>
        <w:autoSpaceDE w:val="0"/>
        <w:autoSpaceDN w:val="0"/>
        <w:spacing w:before="120" w:after="120" w:line="360" w:lineRule="auto"/>
        <w:ind w:left="0" w:hanging="244"/>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Predictive</w:t>
      </w:r>
      <w:r w:rsidRPr="002E093D">
        <w:rPr>
          <w:rFonts w:eastAsia="Times New Roman" w:cs="Times New Roman"/>
          <w:b/>
          <w:bCs/>
          <w:spacing w:val="-9"/>
          <w:kern w:val="0"/>
          <w:lang w:val="en-US"/>
          <w14:ligatures w14:val="none"/>
        </w:rPr>
        <w:t xml:space="preserve"> </w:t>
      </w:r>
      <w:r w:rsidRPr="002E093D">
        <w:rPr>
          <w:rFonts w:eastAsia="Times New Roman" w:cs="Times New Roman"/>
          <w:b/>
          <w:bCs/>
          <w:spacing w:val="-2"/>
          <w:kern w:val="0"/>
          <w:lang w:val="en-US"/>
          <w14:ligatures w14:val="none"/>
        </w:rPr>
        <w:t>Analytics</w:t>
      </w:r>
    </w:p>
    <w:p w14:paraId="5805466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Predictive analytics turn the data into valuable, actionable information. predictive analytics uses data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determine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probable</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outcome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event</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or</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80"/>
          <w:kern w:val="0"/>
          <w:lang w:val="en-US"/>
          <w14:ligatures w14:val="none"/>
        </w:rPr>
        <w:t xml:space="preserve"> </w:t>
      </w:r>
      <w:r w:rsidRPr="002E093D">
        <w:rPr>
          <w:rFonts w:eastAsia="Times New Roman" w:cs="Times New Roman"/>
          <w:kern w:val="0"/>
          <w:lang w:val="en-US"/>
          <w14:ligatures w14:val="none"/>
        </w:rPr>
        <w:t>likelihood</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 xml:space="preserve">situation occurring. Predictive analytics holds a variety of statistical techniques from modeling, </w:t>
      </w:r>
      <w:hyperlink r:id="rId100">
        <w:r w:rsidRPr="002E093D">
          <w:rPr>
            <w:rFonts w:eastAsia="Times New Roman" w:cs="Times New Roman"/>
            <w:kern w:val="0"/>
            <w:lang w:val="en-US"/>
            <w14:ligatures w14:val="none"/>
          </w:rPr>
          <w:t>machine</w:t>
        </w:r>
      </w:hyperlink>
      <w:r w:rsidRPr="002E093D">
        <w:rPr>
          <w:rFonts w:eastAsia="Times New Roman" w:cs="Times New Roman"/>
          <w:kern w:val="0"/>
          <w:lang w:val="en-US"/>
          <w14:ligatures w14:val="none"/>
        </w:rPr>
        <w:t xml:space="preserve"> </w:t>
      </w:r>
      <w:hyperlink r:id="rId101">
        <w:r w:rsidRPr="002E093D">
          <w:rPr>
            <w:rFonts w:eastAsia="Times New Roman" w:cs="Times New Roman"/>
            <w:kern w:val="0"/>
            <w:lang w:val="en-US"/>
            <w14:ligatures w14:val="none"/>
          </w:rPr>
          <w:t>learning ,</w:t>
        </w:r>
      </w:hyperlink>
      <w:r w:rsidRPr="002E093D">
        <w:rPr>
          <w:rFonts w:eastAsia="Times New Roman" w:cs="Times New Roman"/>
          <w:kern w:val="0"/>
          <w:lang w:val="en-US"/>
          <w14:ligatures w14:val="none"/>
        </w:rPr>
        <w:t xml:space="preserve"> </w:t>
      </w:r>
      <w:hyperlink r:id="rId102">
        <w:r w:rsidRPr="002E093D">
          <w:rPr>
            <w:rFonts w:eastAsia="Times New Roman" w:cs="Times New Roman"/>
            <w:kern w:val="0"/>
            <w:lang w:val="en-US"/>
            <w14:ligatures w14:val="none"/>
          </w:rPr>
          <w:t>data mining ,</w:t>
        </w:r>
      </w:hyperlink>
      <w:r w:rsidRPr="002E093D">
        <w:rPr>
          <w:rFonts w:eastAsia="Times New Roman" w:cs="Times New Roman"/>
          <w:kern w:val="0"/>
          <w:lang w:val="en-US"/>
          <w14:ligatures w14:val="none"/>
        </w:rPr>
        <w:t xml:space="preserve"> and</w:t>
      </w:r>
      <w:r w:rsidRPr="002E093D">
        <w:rPr>
          <w:rFonts w:eastAsia="Times New Roman" w:cs="Times New Roman"/>
          <w:spacing w:val="-1"/>
          <w:kern w:val="0"/>
          <w:lang w:val="en-US"/>
          <w14:ligatures w14:val="none"/>
        </w:rPr>
        <w:t xml:space="preserve"> </w:t>
      </w:r>
      <w:hyperlink r:id="rId103">
        <w:r w:rsidRPr="002E093D">
          <w:rPr>
            <w:rFonts w:eastAsia="Times New Roman" w:cs="Times New Roman"/>
            <w:kern w:val="0"/>
            <w:lang w:val="en-US"/>
            <w14:ligatures w14:val="none"/>
          </w:rPr>
          <w:t>game theory</w:t>
        </w:r>
      </w:hyperlink>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that analyze current and historical facts to make predictions about a future event.</w:t>
      </w:r>
    </w:p>
    <w:p w14:paraId="5D6B1AE9"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Techniques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that</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are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used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predictive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analytics</w:t>
      </w:r>
      <w:r w:rsidRPr="002E093D">
        <w:rPr>
          <w:rFonts w:eastAsia="Times New Roman" w:cs="Times New Roman"/>
          <w:spacing w:val="-4"/>
          <w:kern w:val="0"/>
          <w:lang w:val="en-US"/>
          <w14:ligatures w14:val="none"/>
        </w:rPr>
        <w:t xml:space="preserve"> are:</w:t>
      </w:r>
    </w:p>
    <w:p w14:paraId="70F444A4" w14:textId="77777777" w:rsidR="00C05F3F" w:rsidRPr="002E093D" w:rsidRDefault="00C05F3F" w:rsidP="00C05F3F">
      <w:pPr>
        <w:widowControl w:val="0"/>
        <w:numPr>
          <w:ilvl w:val="1"/>
          <w:numId w:val="38"/>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Linear</w:t>
      </w:r>
      <w:r w:rsidRPr="002E093D">
        <w:rPr>
          <w:rFonts w:eastAsia="Times New Roman" w:cs="Times New Roman"/>
          <w:spacing w:val="-3"/>
          <w:kern w:val="0"/>
          <w:szCs w:val="22"/>
          <w:lang w:val="en-US"/>
          <w14:ligatures w14:val="none"/>
        </w:rPr>
        <w:t xml:space="preserve"> </w:t>
      </w:r>
      <w:r w:rsidRPr="002E093D">
        <w:rPr>
          <w:rFonts w:eastAsia="Times New Roman" w:cs="Times New Roman"/>
          <w:spacing w:val="-2"/>
          <w:kern w:val="0"/>
          <w:szCs w:val="22"/>
          <w:lang w:val="en-US"/>
          <w14:ligatures w14:val="none"/>
        </w:rPr>
        <w:t>Regression</w:t>
      </w:r>
    </w:p>
    <w:p w14:paraId="65FA4C46" w14:textId="77777777" w:rsidR="00C05F3F" w:rsidRPr="002E093D" w:rsidRDefault="00C05F3F" w:rsidP="00C05F3F">
      <w:pPr>
        <w:widowControl w:val="0"/>
        <w:numPr>
          <w:ilvl w:val="1"/>
          <w:numId w:val="38"/>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Time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Series</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Analysis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 xml:space="preserve">and </w:t>
      </w:r>
      <w:r w:rsidRPr="002E093D">
        <w:rPr>
          <w:rFonts w:eastAsia="Times New Roman" w:cs="Times New Roman"/>
          <w:spacing w:val="-2"/>
          <w:kern w:val="0"/>
          <w:szCs w:val="22"/>
          <w:lang w:val="en-US"/>
          <w14:ligatures w14:val="none"/>
        </w:rPr>
        <w:t>Forecasting</w:t>
      </w:r>
    </w:p>
    <w:p w14:paraId="4E4D0DA5" w14:textId="77777777" w:rsidR="00C05F3F" w:rsidRPr="002E093D" w:rsidRDefault="00C05F3F" w:rsidP="00C05F3F">
      <w:pPr>
        <w:widowControl w:val="0"/>
        <w:numPr>
          <w:ilvl w:val="1"/>
          <w:numId w:val="38"/>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2"/>
          <w:kern w:val="0"/>
          <w:szCs w:val="22"/>
          <w:lang w:val="en-US"/>
          <w14:ligatures w14:val="none"/>
        </w:rPr>
        <w:t>Mining</w:t>
      </w:r>
    </w:p>
    <w:p w14:paraId="7D114236"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Basic</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Cornerstones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Predictive</w:t>
      </w:r>
      <w:r w:rsidRPr="002E093D">
        <w:rPr>
          <w:rFonts w:eastAsia="Times New Roman" w:cs="Times New Roman"/>
          <w:spacing w:val="-1"/>
          <w:kern w:val="0"/>
          <w:lang w:val="en-US"/>
          <w14:ligatures w14:val="none"/>
        </w:rPr>
        <w:t xml:space="preserve"> </w:t>
      </w:r>
      <w:r w:rsidRPr="002E093D">
        <w:rPr>
          <w:rFonts w:eastAsia="Times New Roman" w:cs="Times New Roman"/>
          <w:spacing w:val="-2"/>
          <w:kern w:val="0"/>
          <w:lang w:val="en-US"/>
          <w14:ligatures w14:val="none"/>
        </w:rPr>
        <w:t>Analytics</w:t>
      </w:r>
    </w:p>
    <w:p w14:paraId="1A261891" w14:textId="77777777" w:rsidR="00C05F3F" w:rsidRPr="002E093D" w:rsidRDefault="00C05F3F" w:rsidP="00C05F3F">
      <w:pPr>
        <w:widowControl w:val="0"/>
        <w:numPr>
          <w:ilvl w:val="0"/>
          <w:numId w:val="39"/>
        </w:numPr>
        <w:tabs>
          <w:tab w:val="left" w:pos="1080"/>
        </w:tabs>
        <w:autoSpaceDE w:val="0"/>
        <w:autoSpaceDN w:val="0"/>
        <w:spacing w:before="120" w:after="120" w:line="360" w:lineRule="auto"/>
        <w:ind w:left="0" w:hanging="466"/>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Predictive</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modeling</w:t>
      </w:r>
    </w:p>
    <w:p w14:paraId="42892B66" w14:textId="77777777" w:rsidR="00C05F3F" w:rsidRPr="002E093D" w:rsidRDefault="00C05F3F" w:rsidP="00C05F3F">
      <w:pPr>
        <w:widowControl w:val="0"/>
        <w:numPr>
          <w:ilvl w:val="0"/>
          <w:numId w:val="39"/>
        </w:numPr>
        <w:tabs>
          <w:tab w:val="left" w:pos="1080"/>
        </w:tabs>
        <w:autoSpaceDE w:val="0"/>
        <w:autoSpaceDN w:val="0"/>
        <w:spacing w:before="120" w:after="120" w:line="360" w:lineRule="auto"/>
        <w:ind w:left="0" w:hanging="52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Decision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Analysis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1"/>
          <w:kern w:val="0"/>
          <w:szCs w:val="22"/>
          <w:lang w:val="en-US"/>
          <w14:ligatures w14:val="none"/>
        </w:rPr>
        <w:t xml:space="preserve"> </w:t>
      </w:r>
      <w:r w:rsidRPr="002E093D">
        <w:rPr>
          <w:rFonts w:eastAsia="Times New Roman" w:cs="Times New Roman"/>
          <w:spacing w:val="-2"/>
          <w:kern w:val="0"/>
          <w:szCs w:val="22"/>
          <w:lang w:val="en-US"/>
          <w14:ligatures w14:val="none"/>
        </w:rPr>
        <w:t>optimization</w:t>
      </w:r>
    </w:p>
    <w:p w14:paraId="2352AECA" w14:textId="77777777" w:rsidR="00C05F3F" w:rsidRPr="002E093D" w:rsidRDefault="00C05F3F" w:rsidP="00C05F3F">
      <w:pPr>
        <w:widowControl w:val="0"/>
        <w:numPr>
          <w:ilvl w:val="0"/>
          <w:numId w:val="39"/>
        </w:numPr>
        <w:tabs>
          <w:tab w:val="left" w:pos="1080"/>
        </w:tabs>
        <w:autoSpaceDE w:val="0"/>
        <w:autoSpaceDN w:val="0"/>
        <w:spacing w:before="120" w:after="120" w:line="360" w:lineRule="auto"/>
        <w:ind w:left="0" w:hanging="576"/>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Transaction</w:t>
      </w:r>
      <w:r w:rsidRPr="002E093D">
        <w:rPr>
          <w:rFonts w:eastAsia="Times New Roman" w:cs="Times New Roman"/>
          <w:spacing w:val="-9"/>
          <w:kern w:val="0"/>
          <w:szCs w:val="22"/>
          <w:lang w:val="en-US"/>
          <w14:ligatures w14:val="none"/>
        </w:rPr>
        <w:t xml:space="preserve"> </w:t>
      </w:r>
      <w:r w:rsidRPr="002E093D">
        <w:rPr>
          <w:rFonts w:eastAsia="Times New Roman" w:cs="Times New Roman"/>
          <w:spacing w:val="-2"/>
          <w:kern w:val="0"/>
          <w:szCs w:val="22"/>
          <w:lang w:val="en-US"/>
          <w14:ligatures w14:val="none"/>
        </w:rPr>
        <w:t>profiling</w:t>
      </w:r>
    </w:p>
    <w:p w14:paraId="360840D8" w14:textId="77777777" w:rsidR="00C05F3F" w:rsidRPr="002E093D" w:rsidRDefault="00C05F3F" w:rsidP="00C05F3F">
      <w:pPr>
        <w:widowControl w:val="0"/>
        <w:numPr>
          <w:ilvl w:val="0"/>
          <w:numId w:val="38"/>
        </w:numPr>
        <w:tabs>
          <w:tab w:val="left" w:pos="1080"/>
        </w:tabs>
        <w:autoSpaceDE w:val="0"/>
        <w:autoSpaceDN w:val="0"/>
        <w:spacing w:before="120" w:after="120" w:line="360" w:lineRule="auto"/>
        <w:ind w:left="0" w:hanging="360"/>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Descriptive</w:t>
      </w:r>
      <w:r w:rsidRPr="002E093D">
        <w:rPr>
          <w:rFonts w:eastAsia="Times New Roman" w:cs="Times New Roman"/>
          <w:b/>
          <w:bCs/>
          <w:spacing w:val="-5"/>
          <w:kern w:val="0"/>
          <w:lang w:val="en-US"/>
          <w14:ligatures w14:val="none"/>
        </w:rPr>
        <w:t xml:space="preserve"> </w:t>
      </w:r>
      <w:r w:rsidRPr="002E093D">
        <w:rPr>
          <w:rFonts w:eastAsia="Times New Roman" w:cs="Times New Roman"/>
          <w:b/>
          <w:bCs/>
          <w:spacing w:val="-2"/>
          <w:kern w:val="0"/>
          <w:lang w:val="en-US"/>
          <w14:ligatures w14:val="none"/>
        </w:rPr>
        <w:t>Analytics</w:t>
      </w:r>
    </w:p>
    <w:p w14:paraId="75AC608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Descriptive analytics looks at data and analyze past event for insight as to how to approach</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 xml:space="preserve">future events. It looks at past performance and understands the performance by mining historical data to understand the cause of success or failure in the past. Almost all management reporting such as sales, </w:t>
      </w:r>
      <w:r w:rsidRPr="002E093D">
        <w:rPr>
          <w:rFonts w:eastAsia="Times New Roman" w:cs="Times New Roman"/>
          <w:kern w:val="0"/>
          <w:lang w:val="en-US"/>
          <w14:ligatures w14:val="none"/>
        </w:rPr>
        <w:lastRenderedPageBreak/>
        <w:t>marketing, operations, and finance uses this type of analysis.</w:t>
      </w:r>
    </w:p>
    <w:p w14:paraId="7101095D"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sectPr w:rsidR="00C05F3F" w:rsidRPr="002E093D" w:rsidSect="00C05F3F">
          <w:pgSz w:w="12240" w:h="15840"/>
          <w:pgMar w:top="1180" w:right="720" w:bottom="280" w:left="1080" w:header="752" w:footer="0" w:gutter="0"/>
          <w:cols w:space="720"/>
        </w:sectPr>
      </w:pPr>
    </w:p>
    <w:p w14:paraId="4FD136A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 xml:space="preserve">The descriptive model quantifies relationships in data in a way that is often used to classify customers or prospects into groups. Unlike a predictive model that focuses on predicting the behavior of a single customer, </w:t>
      </w:r>
      <w:hyperlink r:id="rId104">
        <w:r w:rsidRPr="002E093D">
          <w:rPr>
            <w:rFonts w:eastAsia="Times New Roman" w:cs="Times New Roman"/>
            <w:kern w:val="0"/>
            <w:lang w:val="en-US"/>
            <w14:ligatures w14:val="none"/>
          </w:rPr>
          <w:t>Descriptive analytics</w:t>
        </w:r>
      </w:hyperlink>
      <w:r w:rsidRPr="002E093D">
        <w:rPr>
          <w:rFonts w:eastAsia="Times New Roman" w:cs="Times New Roman"/>
          <w:kern w:val="0"/>
          <w:lang w:val="en-US"/>
          <w14:ligatures w14:val="none"/>
        </w:rPr>
        <w:t xml:space="preserve"> identifies many different relationships between customer and product. Common examples of</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Descriptive analytics are company reports that provide historic reviews like:</w:t>
      </w:r>
    </w:p>
    <w:p w14:paraId="2829DCD0" w14:textId="77777777" w:rsidR="00C05F3F" w:rsidRPr="002E093D" w:rsidRDefault="00C05F3F" w:rsidP="00C05F3F">
      <w:pPr>
        <w:widowControl w:val="0"/>
        <w:numPr>
          <w:ilvl w:val="0"/>
          <w:numId w:val="40"/>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2"/>
          <w:kern w:val="0"/>
          <w:szCs w:val="22"/>
          <w:lang w:val="en-US"/>
          <w14:ligatures w14:val="none"/>
        </w:rPr>
        <w:t>Queries</w:t>
      </w:r>
    </w:p>
    <w:p w14:paraId="6908E9FB" w14:textId="77777777" w:rsidR="00C05F3F" w:rsidRPr="002E093D" w:rsidRDefault="00C05F3F" w:rsidP="00C05F3F">
      <w:pPr>
        <w:widowControl w:val="0"/>
        <w:numPr>
          <w:ilvl w:val="0"/>
          <w:numId w:val="40"/>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Reports</w:t>
      </w:r>
    </w:p>
    <w:p w14:paraId="16053AE5" w14:textId="77777777" w:rsidR="00C05F3F" w:rsidRPr="002E093D" w:rsidRDefault="00C05F3F" w:rsidP="00C05F3F">
      <w:pPr>
        <w:widowControl w:val="0"/>
        <w:numPr>
          <w:ilvl w:val="0"/>
          <w:numId w:val="40"/>
        </w:numPr>
        <w:tabs>
          <w:tab w:val="left" w:pos="1080"/>
        </w:tabs>
        <w:autoSpaceDE w:val="0"/>
        <w:autoSpaceDN w:val="0"/>
        <w:spacing w:before="120" w:after="120" w:line="360" w:lineRule="auto"/>
        <w:ind w:left="0" w:hanging="36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Descriptive</w:t>
      </w:r>
      <w:r w:rsidRPr="002E093D">
        <w:rPr>
          <w:rFonts w:eastAsia="Times New Roman" w:cs="Times New Roman"/>
          <w:spacing w:val="-10"/>
          <w:kern w:val="0"/>
          <w:szCs w:val="22"/>
          <w:lang w:val="en-US"/>
          <w14:ligatures w14:val="none"/>
        </w:rPr>
        <w:t xml:space="preserve"> </w:t>
      </w:r>
      <w:r w:rsidRPr="002E093D">
        <w:rPr>
          <w:rFonts w:eastAsia="Times New Roman" w:cs="Times New Roman"/>
          <w:spacing w:val="-2"/>
          <w:kern w:val="0"/>
          <w:szCs w:val="22"/>
          <w:lang w:val="en-US"/>
          <w14:ligatures w14:val="none"/>
        </w:rPr>
        <w:t>Statistics</w:t>
      </w:r>
    </w:p>
    <w:p w14:paraId="61B12E91" w14:textId="77777777" w:rsidR="00C05F3F" w:rsidRPr="002E093D" w:rsidRDefault="00C05F3F" w:rsidP="00C05F3F">
      <w:pPr>
        <w:widowControl w:val="0"/>
        <w:numPr>
          <w:ilvl w:val="0"/>
          <w:numId w:val="40"/>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dashboard</w:t>
      </w:r>
    </w:p>
    <w:p w14:paraId="65546689"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Prescriptive</w:t>
      </w:r>
      <w:r w:rsidRPr="002E093D">
        <w:rPr>
          <w:rFonts w:eastAsia="Times New Roman" w:cs="Times New Roman"/>
          <w:b/>
          <w:bCs/>
          <w:spacing w:val="-4"/>
          <w:kern w:val="0"/>
          <w:lang w:val="en-US"/>
          <w14:ligatures w14:val="none"/>
        </w:rPr>
        <w:t xml:space="preserve"> </w:t>
      </w:r>
      <w:r w:rsidRPr="002E093D">
        <w:rPr>
          <w:rFonts w:eastAsia="Times New Roman" w:cs="Times New Roman"/>
          <w:b/>
          <w:bCs/>
          <w:spacing w:val="-2"/>
          <w:kern w:val="0"/>
          <w:lang w:val="en-US"/>
          <w14:ligatures w14:val="none"/>
        </w:rPr>
        <w:t>Analytics</w:t>
      </w:r>
    </w:p>
    <w:p w14:paraId="71EE8B4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Prescriptive Analytics automatically synthesize big data, mathematical science, business rule,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and machine learning to make a prediction and then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suggests a decision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option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take advantage of the prediction.</w:t>
      </w:r>
    </w:p>
    <w:p w14:paraId="6761359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Prescriptive analytics goes beyond predicting future outcomes by</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also suggesting action benefits from the predictions and showing the decision maker the implication of each decision option. Prescriptive Analytics not only anticipates what will happen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and when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to happen but also why it will happen. Further, Prescriptive Analytics can suggest decision options on how to take advantage of a future opportunity or mitigate a future risk and illustrate the implication of each decision option.</w:t>
      </w:r>
    </w:p>
    <w:p w14:paraId="1752FC1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 xml:space="preserve">For example, </w:t>
      </w:r>
      <w:hyperlink r:id="rId105">
        <w:r w:rsidRPr="002E093D">
          <w:rPr>
            <w:rFonts w:eastAsia="Times New Roman" w:cs="Times New Roman"/>
            <w:kern w:val="0"/>
            <w:lang w:val="en-US"/>
            <w14:ligatures w14:val="none"/>
          </w:rPr>
          <w:t>Prescriptive Analytics</w:t>
        </w:r>
      </w:hyperlink>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can benefit healthcare strategic planning by using analytics to leverage operational and usage data combined with data of external factors such as economic data, population demography, etc.</w:t>
      </w:r>
    </w:p>
    <w:p w14:paraId="659DC456"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Diagnostic</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Analytics</w:t>
      </w:r>
    </w:p>
    <w:p w14:paraId="70820A1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In</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this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analysis, we</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generally use historical</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data over other data</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to answer any question</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or for</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the solution of any problem. We try to find any dependency and pattern in the historical data of the particular problem.</w:t>
      </w:r>
    </w:p>
    <w:p w14:paraId="47CA991B"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p>
    <w:p w14:paraId="42607ED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For example, companies go for this analysis because it gives a great insight into a problem, and they also keep detailed information about their disposal otherwise data collection may turn out individual for every problem and it will be very time-consuming.</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 xml:space="preserve">Common techniques used for Diagnostic </w:t>
      </w:r>
      <w:r w:rsidRPr="002E093D">
        <w:rPr>
          <w:rFonts w:eastAsia="Times New Roman" w:cs="Times New Roman"/>
          <w:kern w:val="0"/>
          <w:lang w:val="en-US"/>
          <w14:ligatures w14:val="none"/>
        </w:rPr>
        <w:lastRenderedPageBreak/>
        <w:t>Analytics are:</w:t>
      </w:r>
    </w:p>
    <w:p w14:paraId="0AEEFCBD" w14:textId="77777777" w:rsidR="00C05F3F" w:rsidRPr="002E093D" w:rsidRDefault="00C05F3F" w:rsidP="00C05F3F">
      <w:pPr>
        <w:widowControl w:val="0"/>
        <w:numPr>
          <w:ilvl w:val="0"/>
          <w:numId w:val="41"/>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spacing w:val="-2"/>
          <w:kern w:val="0"/>
          <w:szCs w:val="22"/>
          <w:lang w:val="en-US"/>
          <w14:ligatures w14:val="none"/>
        </w:rPr>
        <w:t>discovery</w:t>
      </w:r>
    </w:p>
    <w:p w14:paraId="0D629117" w14:textId="77777777" w:rsidR="00C05F3F" w:rsidRPr="002E093D" w:rsidRDefault="00C05F3F" w:rsidP="00C05F3F">
      <w:pPr>
        <w:widowControl w:val="0"/>
        <w:numPr>
          <w:ilvl w:val="0"/>
          <w:numId w:val="41"/>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w:t>
      </w:r>
      <w:r w:rsidRPr="002E093D">
        <w:rPr>
          <w:rFonts w:eastAsia="Times New Roman" w:cs="Times New Roman"/>
          <w:spacing w:val="2"/>
          <w:kern w:val="0"/>
          <w:szCs w:val="22"/>
          <w:lang w:val="en-US"/>
          <w14:ligatures w14:val="none"/>
        </w:rPr>
        <w:t xml:space="preserve"> </w:t>
      </w:r>
      <w:r w:rsidRPr="002E093D">
        <w:rPr>
          <w:rFonts w:eastAsia="Times New Roman" w:cs="Times New Roman"/>
          <w:spacing w:val="-2"/>
          <w:kern w:val="0"/>
          <w:szCs w:val="22"/>
          <w:lang w:val="en-US"/>
          <w14:ligatures w14:val="none"/>
        </w:rPr>
        <w:t>mining</w:t>
      </w:r>
    </w:p>
    <w:p w14:paraId="1964DC33" w14:textId="77777777" w:rsidR="00C05F3F" w:rsidRPr="002E093D" w:rsidRDefault="00C05F3F" w:rsidP="00C05F3F">
      <w:pPr>
        <w:widowControl w:val="0"/>
        <w:numPr>
          <w:ilvl w:val="0"/>
          <w:numId w:val="41"/>
        </w:numPr>
        <w:tabs>
          <w:tab w:val="left" w:pos="1079"/>
        </w:tabs>
        <w:autoSpaceDE w:val="0"/>
        <w:autoSpaceDN w:val="0"/>
        <w:spacing w:before="120" w:after="120" w:line="360" w:lineRule="auto"/>
        <w:ind w:left="0" w:hanging="359"/>
        <w:jc w:val="both"/>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Correlations</w:t>
      </w:r>
    </w:p>
    <w:p w14:paraId="4D6056E2"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sectPr w:rsidR="00C05F3F" w:rsidRPr="002E093D" w:rsidSect="00C05F3F">
          <w:pgSz w:w="12240" w:h="15840"/>
          <w:pgMar w:top="1180" w:right="720" w:bottom="280" w:left="1080" w:header="752" w:footer="0" w:gutter="0"/>
          <w:cols w:space="720"/>
        </w:sectPr>
      </w:pPr>
    </w:p>
    <w:p w14:paraId="03F20B73"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lastRenderedPageBreak/>
        <w:t>The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Role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Analytics</w:t>
      </w:r>
    </w:p>
    <w:p w14:paraId="77ADEB1A"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analytics plays a pivotal role in enhancing operations, efficiency, and performance across various industries by uncovering valuable patterns and insights. Implementing data analytics techniques can provide companies with a competitive advantage. The process typically involves four fundamental steps:</w:t>
      </w:r>
    </w:p>
    <w:p w14:paraId="66214AB7" w14:textId="77777777" w:rsidR="00C05F3F" w:rsidRPr="002E093D" w:rsidRDefault="00C05F3F" w:rsidP="00C05F3F">
      <w:pPr>
        <w:widowControl w:val="0"/>
        <w:numPr>
          <w:ilvl w:val="0"/>
          <w:numId w:val="4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106">
        <w:r w:rsidRPr="002E093D">
          <w:rPr>
            <w:rFonts w:eastAsia="Times New Roman" w:cs="Times New Roman"/>
            <w:kern w:val="0"/>
            <w:szCs w:val="22"/>
            <w:lang w:val="en-US"/>
            <w14:ligatures w14:val="none"/>
          </w:rPr>
          <w:t>Data Mining</w:t>
        </w:r>
      </w:hyperlink>
      <w:r w:rsidRPr="002E093D">
        <w:rPr>
          <w:rFonts w:eastAsia="Times New Roman" w:cs="Times New Roman"/>
          <w:kern w:val="0"/>
          <w:szCs w:val="22"/>
          <w:lang w:val="en-US"/>
          <w14:ligatures w14:val="none"/>
        </w:rPr>
        <w:t xml:space="preserve"> : This step involves gathering data and information from diverse sources</w:t>
      </w:r>
      <w:r w:rsidRPr="002E093D">
        <w:rPr>
          <w:rFonts w:eastAsia="Times New Roman" w:cs="Times New Roman"/>
          <w:spacing w:val="40"/>
          <w:kern w:val="0"/>
          <w:szCs w:val="22"/>
          <w:lang w:val="en-US"/>
          <w14:ligatures w14:val="none"/>
        </w:rPr>
        <w:t xml:space="preserve"> </w:t>
      </w:r>
      <w:r w:rsidRPr="002E093D">
        <w:rPr>
          <w:rFonts w:eastAsia="Times New Roman" w:cs="Times New Roman"/>
          <w:kern w:val="0"/>
          <w:szCs w:val="22"/>
          <w:lang w:val="en-US"/>
          <w14:ligatures w14:val="none"/>
        </w:rPr>
        <w:t>and transforming them into a standardized format for subsequent analysis. Data mining can be a time-intensive process compared to other steps but is crucial for obtaining a comprehensive dataset.</w:t>
      </w:r>
    </w:p>
    <w:p w14:paraId="263C3B81" w14:textId="77777777" w:rsidR="00C05F3F" w:rsidRPr="002E093D" w:rsidRDefault="00C05F3F" w:rsidP="00C05F3F">
      <w:pPr>
        <w:widowControl w:val="0"/>
        <w:numPr>
          <w:ilvl w:val="0"/>
          <w:numId w:val="4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hyperlink r:id="rId107">
        <w:r w:rsidRPr="002E093D">
          <w:rPr>
            <w:rFonts w:eastAsia="Times New Roman" w:cs="Times New Roman"/>
            <w:kern w:val="0"/>
            <w:szCs w:val="22"/>
            <w:lang w:val="en-US"/>
            <w14:ligatures w14:val="none"/>
          </w:rPr>
          <w:t>Data Management</w:t>
        </w:r>
      </w:hyperlink>
      <w:r w:rsidRPr="002E093D">
        <w:rPr>
          <w:rFonts w:eastAsia="Times New Roman" w:cs="Times New Roman"/>
          <w:kern w:val="0"/>
          <w:szCs w:val="22"/>
          <w:lang w:val="en-US"/>
          <w14:ligatures w14:val="none"/>
        </w:rPr>
        <w:t xml:space="preserve"> : Once collected, data needs to be stored, managed, and made accessible. Creating a database is essential for managing the vast amounts of</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information collected during the mining process. SQL</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(Structured Query</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Language) remains a widely used tool for database management, facilitating efficient querying and analysis of relational databases.</w:t>
      </w:r>
    </w:p>
    <w:p w14:paraId="6FC3825A" w14:textId="77777777" w:rsidR="00C05F3F" w:rsidRPr="002E093D" w:rsidRDefault="00C05F3F" w:rsidP="00C05F3F">
      <w:pPr>
        <w:widowControl w:val="0"/>
        <w:numPr>
          <w:ilvl w:val="0"/>
          <w:numId w:val="4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Statistical Analysis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 In this step, the gathered data is subjected to statistical analysis to identify trends and patterns. Statistical modeling is used to interpret the data and make predictions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about future</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trends.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Open-source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programming languages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like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Python,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 xml:space="preserve">well as specialized tools like R, are commonly used for statistical analysis and graphical </w:t>
      </w:r>
      <w:r w:rsidRPr="002E093D">
        <w:rPr>
          <w:rFonts w:eastAsia="Times New Roman" w:cs="Times New Roman"/>
          <w:spacing w:val="-2"/>
          <w:kern w:val="0"/>
          <w:szCs w:val="22"/>
          <w:lang w:val="en-US"/>
          <w14:ligatures w14:val="none"/>
        </w:rPr>
        <w:t>modeling.</w:t>
      </w:r>
    </w:p>
    <w:p w14:paraId="3A6CA344" w14:textId="77777777" w:rsidR="00C05F3F" w:rsidRPr="002E093D" w:rsidRDefault="00C05F3F" w:rsidP="00C05F3F">
      <w:pPr>
        <w:widowControl w:val="0"/>
        <w:numPr>
          <w:ilvl w:val="0"/>
          <w:numId w:val="42"/>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 Presentation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 The insights derived from data analytics need to be effectively communicated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to stakeholders. This final</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step involves formatting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the results in</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 manner that is accessible and understandable to various stakeholders, including decision-makers, analysts, and shareholders. Clear and concise data presentation is essential for driving informed decision-making and driving business growth.</w:t>
      </w:r>
    </w:p>
    <w:p w14:paraId="74C0492F"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Steps</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in</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Analysis</w:t>
      </w:r>
    </w:p>
    <w:p w14:paraId="0FC475FB" w14:textId="77777777" w:rsidR="00C05F3F" w:rsidRPr="002E093D" w:rsidRDefault="00C05F3F" w:rsidP="00C05F3F">
      <w:pPr>
        <w:widowControl w:val="0"/>
        <w:numPr>
          <w:ilvl w:val="0"/>
          <w:numId w:val="43"/>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Define Data Requirements : This involves determining how the data will be grouped or categorized. Data can be segmented based on various factors such as age, demographic, income, or gender, and can consist of numerical values or categorical data.</w:t>
      </w:r>
    </w:p>
    <w:p w14:paraId="7EEED2DB" w14:textId="77777777" w:rsidR="00C05F3F" w:rsidRPr="002E093D" w:rsidRDefault="00C05F3F" w:rsidP="00C05F3F">
      <w:pPr>
        <w:widowControl w:val="0"/>
        <w:numPr>
          <w:ilvl w:val="0"/>
          <w:numId w:val="43"/>
        </w:numPr>
        <w:tabs>
          <w:tab w:val="left" w:pos="1079"/>
          <w:tab w:val="left" w:pos="1081"/>
        </w:tabs>
        <w:autoSpaceDE w:val="0"/>
        <w:autoSpaceDN w:val="0"/>
        <w:spacing w:before="120" w:after="120" w:line="360" w:lineRule="auto"/>
        <w:ind w:left="0" w:hanging="524"/>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 Collection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 Data is gathered from different sources, including computers, online platforms, cameras, environmental sensors, or through human personnel.</w:t>
      </w:r>
    </w:p>
    <w:p w14:paraId="2B1C1000" w14:textId="77777777" w:rsidR="00C05F3F" w:rsidRPr="002E093D" w:rsidRDefault="00C05F3F" w:rsidP="00C05F3F">
      <w:pPr>
        <w:widowControl w:val="0"/>
        <w:numPr>
          <w:ilvl w:val="0"/>
          <w:numId w:val="43"/>
        </w:numPr>
        <w:tabs>
          <w:tab w:val="left" w:pos="1078"/>
          <w:tab w:val="left" w:pos="1081"/>
        </w:tabs>
        <w:autoSpaceDE w:val="0"/>
        <w:autoSpaceDN w:val="0"/>
        <w:spacing w:before="120" w:after="120" w:line="360" w:lineRule="auto"/>
        <w:ind w:left="0" w:hanging="577"/>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Data Organization</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 Once collected, the data needs to be organized in a structured format to facilitate analysis. This could involve using spreadsheets or specialized software designed for managing and analyzing statistical data.</w:t>
      </w:r>
    </w:p>
    <w:p w14:paraId="6E9E8DF7" w14:textId="77777777" w:rsidR="00C05F3F" w:rsidRPr="002E093D" w:rsidRDefault="00C05F3F" w:rsidP="00C05F3F">
      <w:pPr>
        <w:widowControl w:val="0"/>
        <w:numPr>
          <w:ilvl w:val="0"/>
          <w:numId w:val="43"/>
        </w:numPr>
        <w:tabs>
          <w:tab w:val="left" w:pos="1081"/>
        </w:tabs>
        <w:autoSpaceDE w:val="0"/>
        <w:autoSpaceDN w:val="0"/>
        <w:spacing w:before="120" w:after="120" w:line="360" w:lineRule="auto"/>
        <w:ind w:left="0" w:hanging="567"/>
        <w:jc w:val="both"/>
        <w:rPr>
          <w:rFonts w:eastAsia="Times New Roman" w:cs="Times New Roman"/>
          <w:kern w:val="0"/>
          <w:szCs w:val="22"/>
          <w:lang w:val="en-US"/>
          <w14:ligatures w14:val="none"/>
        </w:rPr>
      </w:pPr>
      <w:hyperlink r:id="rId108">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Cleaning</w:t>
        </w:r>
      </w:hyperlink>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Before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analysis,</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data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undergoes</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a</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cleaning</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process to ensure</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accuracy 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reliability. This involves identifying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and</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removing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any</w:t>
      </w:r>
      <w:r w:rsidRPr="002E093D">
        <w:rPr>
          <w:rFonts w:eastAsia="Times New Roman" w:cs="Times New Roman"/>
          <w:spacing w:val="-11"/>
          <w:kern w:val="0"/>
          <w:szCs w:val="22"/>
          <w:lang w:val="en-US"/>
          <w14:ligatures w14:val="none"/>
        </w:rPr>
        <w:t xml:space="preserve"> </w:t>
      </w:r>
      <w:r w:rsidRPr="002E093D">
        <w:rPr>
          <w:rFonts w:eastAsia="Times New Roman" w:cs="Times New Roman"/>
          <w:kern w:val="0"/>
          <w:szCs w:val="22"/>
          <w:lang w:val="en-US"/>
          <w14:ligatures w14:val="none"/>
        </w:rPr>
        <w:t>duplicate</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or</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erroneous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entries,</w:t>
      </w:r>
    </w:p>
    <w:p w14:paraId="53B91EE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sectPr w:rsidR="00C05F3F" w:rsidRPr="002E093D" w:rsidSect="00C05F3F">
          <w:pgSz w:w="12240" w:h="15840"/>
          <w:pgMar w:top="1180" w:right="720" w:bottom="280" w:left="1080" w:header="752" w:footer="0" w:gutter="0"/>
          <w:cols w:space="720"/>
        </w:sectPr>
      </w:pPr>
    </w:p>
    <w:p w14:paraId="7FE2C28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as well as addressing any missing or incomplete data. Cleaning the data helps to mitigate potential biases and errors that could affect the analysis results.</w:t>
      </w:r>
    </w:p>
    <w:p w14:paraId="394CB91D"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Usage of</w:t>
      </w:r>
      <w:r w:rsidRPr="002E093D">
        <w:rPr>
          <w:rFonts w:eastAsia="Times New Roman" w:cs="Times New Roman"/>
          <w:b/>
          <w:bCs/>
          <w:spacing w:val="-2"/>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2"/>
          <w:kern w:val="0"/>
          <w:lang w:val="en-US"/>
          <w14:ligatures w14:val="none"/>
        </w:rPr>
        <w:t>Analytics</w:t>
      </w:r>
    </w:p>
    <w:p w14:paraId="4F6656E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There are some key domains and strategic planning techniques in which Data Analytics has played a vital role:</w:t>
      </w:r>
    </w:p>
    <w:p w14:paraId="24203C00" w14:textId="77777777" w:rsidR="00C05F3F" w:rsidRPr="002E093D" w:rsidRDefault="00C05F3F" w:rsidP="00C05F3F">
      <w:pPr>
        <w:widowControl w:val="0"/>
        <w:numPr>
          <w:ilvl w:val="0"/>
          <w:numId w:val="44"/>
        </w:numPr>
        <w:tabs>
          <w:tab w:val="left" w:pos="619"/>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Improved </w:t>
      </w:r>
      <w:hyperlink r:id="rId109">
        <w:r w:rsidRPr="002E093D">
          <w:rPr>
            <w:rFonts w:eastAsia="Times New Roman" w:cs="Times New Roman"/>
            <w:kern w:val="0"/>
            <w:szCs w:val="22"/>
            <w:lang w:val="en-US"/>
            <w14:ligatures w14:val="none"/>
          </w:rPr>
          <w:t>Decision-Making</w:t>
        </w:r>
      </w:hyperlink>
      <w:r w:rsidRPr="002E093D">
        <w:rPr>
          <w:rFonts w:eastAsia="Times New Roman" w:cs="Times New Roman"/>
          <w:kern w:val="0"/>
          <w:szCs w:val="22"/>
          <w:lang w:val="en-US"/>
          <w14:ligatures w14:val="none"/>
        </w:rPr>
        <w:t xml:space="preserve"> - If we have supporting data in favour of a decision, then we can implement them with even more success probability. For example, if a certain decision or plan has to lead to better outcomes then there will be no doubt in implementing them</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again.</w:t>
      </w:r>
    </w:p>
    <w:p w14:paraId="03AA974F" w14:textId="77777777" w:rsidR="00C05F3F" w:rsidRPr="002E093D" w:rsidRDefault="00C05F3F" w:rsidP="00C05F3F">
      <w:pPr>
        <w:widowControl w:val="0"/>
        <w:numPr>
          <w:ilvl w:val="0"/>
          <w:numId w:val="44"/>
        </w:numPr>
        <w:tabs>
          <w:tab w:val="left" w:pos="643"/>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Better Customer Service - Churn modeling is the best example of this in which we try to predict or identify what leads to customer churn and change those things accordingly so, that the attrition of the customers is as low as possible which is a most important factor in any </w:t>
      </w:r>
      <w:r w:rsidRPr="002E093D">
        <w:rPr>
          <w:rFonts w:eastAsia="Times New Roman" w:cs="Times New Roman"/>
          <w:spacing w:val="-2"/>
          <w:kern w:val="0"/>
          <w:szCs w:val="22"/>
          <w:lang w:val="en-US"/>
          <w14:ligatures w14:val="none"/>
        </w:rPr>
        <w:t>organization.</w:t>
      </w:r>
    </w:p>
    <w:p w14:paraId="427B53DE" w14:textId="77777777" w:rsidR="00C05F3F" w:rsidRPr="002E093D" w:rsidRDefault="00C05F3F" w:rsidP="00C05F3F">
      <w:pPr>
        <w:widowControl w:val="0"/>
        <w:numPr>
          <w:ilvl w:val="0"/>
          <w:numId w:val="44"/>
        </w:numPr>
        <w:tabs>
          <w:tab w:val="left" w:pos="657"/>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Efficient Operations - Data Analytics can help us understand what is the demand of the situation and what should be done to get better results then we will be able to streamline our processes which in turn will lead to efficient operations.</w:t>
      </w:r>
    </w:p>
    <w:p w14:paraId="104D3EE6" w14:textId="77777777" w:rsidR="00C05F3F" w:rsidRPr="002E093D" w:rsidRDefault="00C05F3F" w:rsidP="00C05F3F">
      <w:pPr>
        <w:widowControl w:val="0"/>
        <w:numPr>
          <w:ilvl w:val="0"/>
          <w:numId w:val="44"/>
        </w:numPr>
        <w:tabs>
          <w:tab w:val="left" w:pos="624"/>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Effective Marketing - Market segmentation techniques have been implemented to target this important factor only</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in</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which</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we are</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supposed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to find</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the marketing techniques</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which</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will help us increase our sales and leads to effective marketing strategies.</w:t>
      </w:r>
    </w:p>
    <w:p w14:paraId="7E72A976"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Future</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Scope</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of</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 xml:space="preserve">Data </w:t>
      </w:r>
      <w:r w:rsidRPr="002E093D">
        <w:rPr>
          <w:rFonts w:eastAsia="Times New Roman" w:cs="Times New Roman"/>
          <w:b/>
          <w:bCs/>
          <w:spacing w:val="-2"/>
          <w:kern w:val="0"/>
          <w:lang w:val="en-US"/>
          <w14:ligatures w14:val="none"/>
        </w:rPr>
        <w:t>Analytics</w:t>
      </w:r>
    </w:p>
    <w:p w14:paraId="0FDBFEA5" w14:textId="77777777" w:rsidR="00C05F3F" w:rsidRPr="002E093D" w:rsidRDefault="00C05F3F" w:rsidP="00C05F3F">
      <w:pPr>
        <w:widowControl w:val="0"/>
        <w:numPr>
          <w:ilvl w:val="1"/>
          <w:numId w:val="4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Retail</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 To study sales patterns, consumer behavior, and inventory management, data analytics can be applied in the retail sector. Data analytics can be used by retailers to make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data-driven</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decisions</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regarding</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what products</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to stock,</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how</w:t>
      </w:r>
      <w:r w:rsidRPr="002E093D">
        <w:rPr>
          <w:rFonts w:eastAsia="Times New Roman" w:cs="Times New Roman"/>
          <w:spacing w:val="-7"/>
          <w:kern w:val="0"/>
          <w:szCs w:val="22"/>
          <w:lang w:val="en-US"/>
          <w14:ligatures w14:val="none"/>
        </w:rPr>
        <w:t xml:space="preserve"> </w:t>
      </w:r>
      <w:r w:rsidRPr="002E093D">
        <w:rPr>
          <w:rFonts w:eastAsia="Times New Roman" w:cs="Times New Roman"/>
          <w:kern w:val="0"/>
          <w:szCs w:val="22"/>
          <w:lang w:val="en-US"/>
          <w14:ligatures w14:val="none"/>
        </w:rPr>
        <w:t>to</w:t>
      </w:r>
      <w:r w:rsidRPr="002E093D">
        <w:rPr>
          <w:rFonts w:eastAsia="Times New Roman" w:cs="Times New Roman"/>
          <w:spacing w:val="-2"/>
          <w:kern w:val="0"/>
          <w:szCs w:val="22"/>
          <w:lang w:val="en-US"/>
          <w14:ligatures w14:val="none"/>
        </w:rPr>
        <w:t xml:space="preserve"> </w:t>
      </w:r>
      <w:r w:rsidRPr="002E093D">
        <w:rPr>
          <w:rFonts w:eastAsia="Times New Roman" w:cs="Times New Roman"/>
          <w:kern w:val="0"/>
          <w:szCs w:val="22"/>
          <w:lang w:val="en-US"/>
          <w14:ligatures w14:val="none"/>
        </w:rPr>
        <w:t>price</w:t>
      </w:r>
      <w:r w:rsidRPr="002E093D">
        <w:rPr>
          <w:rFonts w:eastAsia="Times New Roman" w:cs="Times New Roman"/>
          <w:spacing w:val="-3"/>
          <w:kern w:val="0"/>
          <w:szCs w:val="22"/>
          <w:lang w:val="en-US"/>
          <w14:ligatures w14:val="none"/>
        </w:rPr>
        <w:t xml:space="preserve"> </w:t>
      </w:r>
      <w:r w:rsidRPr="002E093D">
        <w:rPr>
          <w:rFonts w:eastAsia="Times New Roman" w:cs="Times New Roman"/>
          <w:kern w:val="0"/>
          <w:szCs w:val="22"/>
          <w:lang w:val="en-US"/>
          <w14:ligatures w14:val="none"/>
        </w:rPr>
        <w:t>them,</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and how to best organize their stores.</w:t>
      </w:r>
    </w:p>
    <w:p w14:paraId="05C4AD47" w14:textId="77777777" w:rsidR="00C05F3F" w:rsidRPr="002E093D" w:rsidRDefault="00C05F3F" w:rsidP="00C05F3F">
      <w:pPr>
        <w:widowControl w:val="0"/>
        <w:numPr>
          <w:ilvl w:val="1"/>
          <w:numId w:val="4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Healthcare : Data analytics can be used to evaluate patient data, spot trends in patient health, and create individualized treatment regimens. Data analytics can be used by healthcare companies to enhance patient outcomes and lower healthcare expenditures.</w:t>
      </w:r>
    </w:p>
    <w:p w14:paraId="65382C25" w14:textId="77777777" w:rsidR="00C05F3F" w:rsidRPr="002E093D" w:rsidRDefault="00C05F3F" w:rsidP="00C05F3F">
      <w:pPr>
        <w:widowControl w:val="0"/>
        <w:numPr>
          <w:ilvl w:val="1"/>
          <w:numId w:val="4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Finance : In the field of finance, data analytics can be used to evaluate investment data, spot trends in the financial markets, and make wise investment decisions. Data analytics can be used by financial institutions to lower risk and boost the performance of investment portfolios.</w:t>
      </w:r>
    </w:p>
    <w:p w14:paraId="37027FDA" w14:textId="77777777" w:rsidR="00C05F3F" w:rsidRPr="002E093D" w:rsidRDefault="00C05F3F" w:rsidP="00C05F3F">
      <w:pPr>
        <w:widowControl w:val="0"/>
        <w:numPr>
          <w:ilvl w:val="1"/>
          <w:numId w:val="4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Marketing : By analyzing customer data, spotting trends in consumer behavior, and creating customized marketing strategies, data analytics can be used in marketing. Data analytics can be used by marketers to boost the efficiency of their campaigns and their overall impact.</w:t>
      </w:r>
    </w:p>
    <w:p w14:paraId="75EFA40F" w14:textId="77777777" w:rsidR="00C05F3F" w:rsidRPr="002E093D" w:rsidRDefault="00C05F3F" w:rsidP="00C05F3F">
      <w:pPr>
        <w:widowControl w:val="0"/>
        <w:numPr>
          <w:ilvl w:val="1"/>
          <w:numId w:val="4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lastRenderedPageBreak/>
        <w:t>Manufacturing : Data analytics can be used to examine production data, spot trends in production methods, and boost production efficiency in the manufacturing sector. Data analytics can be used by manufacturers to cut costs and enhance product quality.</w:t>
      </w:r>
    </w:p>
    <w:p w14:paraId="153134D0" w14:textId="77777777" w:rsidR="00C05F3F" w:rsidRPr="002E093D" w:rsidRDefault="00C05F3F" w:rsidP="00C05F3F">
      <w:pPr>
        <w:widowControl w:val="0"/>
        <w:numPr>
          <w:ilvl w:val="1"/>
          <w:numId w:val="44"/>
        </w:numPr>
        <w:tabs>
          <w:tab w:val="left" w:pos="1079"/>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Transportation</w:t>
      </w:r>
      <w:r w:rsidRPr="002E093D">
        <w:rPr>
          <w:rFonts w:eastAsia="Times New Roman" w:cs="Times New Roman"/>
          <w:spacing w:val="-4"/>
          <w:kern w:val="0"/>
          <w:szCs w:val="22"/>
          <w:lang w:val="en-US"/>
          <w14:ligatures w14:val="none"/>
        </w:rPr>
        <w:t xml:space="preserve"> </w:t>
      </w:r>
      <w:r w:rsidRPr="002E093D">
        <w:rPr>
          <w:rFonts w:eastAsia="Times New Roman" w:cs="Times New Roman"/>
          <w:kern w:val="0"/>
          <w:szCs w:val="22"/>
          <w:lang w:val="en-US"/>
          <w14:ligatures w14:val="none"/>
        </w:rPr>
        <w:t>: To evaluate logistics data, spot trends in transportation routes, and improve transportation routes, the transportation sector can employ data analytics. Data analytics can help transportation businesses cut expenses and speed up delivery times.</w:t>
      </w:r>
    </w:p>
    <w:p w14:paraId="1BC3D0E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spacing w:val="-2"/>
          <w:kern w:val="0"/>
          <w:lang w:val="en-US"/>
          <w14:ligatures w14:val="none"/>
        </w:rPr>
        <w:t>Conclusion</w:t>
      </w:r>
    </w:p>
    <w:p w14:paraId="4231F061"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Analytics act as tool that</w:t>
      </w:r>
      <w:r w:rsidRPr="002E093D">
        <w:rPr>
          <w:rFonts w:eastAsia="Times New Roman" w:cs="Times New Roman"/>
          <w:spacing w:val="28"/>
          <w:kern w:val="0"/>
          <w:lang w:val="en-US"/>
          <w14:ligatures w14:val="none"/>
        </w:rPr>
        <w:t xml:space="preserve"> </w:t>
      </w:r>
      <w:r w:rsidRPr="002E093D">
        <w:rPr>
          <w:rFonts w:eastAsia="Times New Roman" w:cs="Times New Roman"/>
          <w:kern w:val="0"/>
          <w:lang w:val="en-US"/>
          <w14:ligatures w14:val="none"/>
        </w:rPr>
        <w:t>is used for both organizations and individuals that seems to use</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the power of data. As we progress in this data-driven age, data analytics will continue to play a pivotal role in shaping industries and influencing future.</w:t>
      </w:r>
    </w:p>
    <w:p w14:paraId="10DF9780"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Data</w:t>
      </w:r>
      <w:r w:rsidRPr="002E093D">
        <w:rPr>
          <w:rFonts w:eastAsia="Times New Roman" w:cs="Times New Roman"/>
          <w:b/>
          <w:bCs/>
          <w:spacing w:val="-4"/>
          <w:kern w:val="0"/>
          <w:lang w:val="en-US"/>
          <w14:ligatures w14:val="none"/>
        </w:rPr>
        <w:t xml:space="preserve"> </w:t>
      </w:r>
      <w:r w:rsidRPr="002E093D">
        <w:rPr>
          <w:rFonts w:eastAsia="Times New Roman" w:cs="Times New Roman"/>
          <w:b/>
          <w:bCs/>
          <w:kern w:val="0"/>
          <w:lang w:val="en-US"/>
          <w14:ligatures w14:val="none"/>
        </w:rPr>
        <w:t>analysis</w:t>
      </w:r>
      <w:r w:rsidRPr="002E093D">
        <w:rPr>
          <w:rFonts w:eastAsia="Times New Roman" w:cs="Times New Roman"/>
          <w:b/>
          <w:bCs/>
          <w:spacing w:val="-3"/>
          <w:kern w:val="0"/>
          <w:lang w:val="en-US"/>
          <w14:ligatures w14:val="none"/>
        </w:rPr>
        <w:t xml:space="preserve"> </w:t>
      </w:r>
      <w:r w:rsidRPr="002E093D">
        <w:rPr>
          <w:rFonts w:eastAsia="Times New Roman" w:cs="Times New Roman"/>
          <w:b/>
          <w:bCs/>
          <w:kern w:val="0"/>
          <w:lang w:val="en-US"/>
          <w14:ligatures w14:val="none"/>
        </w:rPr>
        <w:t>using</w:t>
      </w:r>
      <w:r w:rsidRPr="002E093D">
        <w:rPr>
          <w:rFonts w:eastAsia="Times New Roman" w:cs="Times New Roman"/>
          <w:b/>
          <w:bCs/>
          <w:spacing w:val="-1"/>
          <w:kern w:val="0"/>
          <w:lang w:val="en-US"/>
          <w14:ligatures w14:val="none"/>
        </w:rPr>
        <w:t xml:space="preserve"> </w:t>
      </w:r>
      <w:r w:rsidRPr="002E093D">
        <w:rPr>
          <w:rFonts w:eastAsia="Times New Roman" w:cs="Times New Roman"/>
          <w:b/>
          <w:bCs/>
          <w:spacing w:val="-10"/>
          <w:kern w:val="0"/>
          <w:lang w:val="en-US"/>
          <w14:ligatures w14:val="none"/>
        </w:rPr>
        <w:t>R</w:t>
      </w:r>
    </w:p>
    <w:p w14:paraId="6CC3D04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Data analysis is a subset of data analytics where the goal is to extract meaningful insights from raw data. The process typically involves defining a problem, collecting relevant data, preprocessing the data to ensure it's clean and structured, performing the analysis to uncover insights and visualizing the results to help stakeholders understand the findings. Visualization is</w:t>
      </w:r>
      <w:r w:rsidRPr="002E093D">
        <w:rPr>
          <w:rFonts w:eastAsia="Times New Roman" w:cs="Times New Roman"/>
          <w:spacing w:val="40"/>
          <w:kern w:val="0"/>
          <w:lang w:val="en-US"/>
          <w14:ligatures w14:val="none"/>
        </w:rPr>
        <w:t xml:space="preserve"> </w:t>
      </w:r>
      <w:r w:rsidRPr="002E093D">
        <w:rPr>
          <w:rFonts w:eastAsia="Times New Roman" w:cs="Times New Roman"/>
          <w:kern w:val="0"/>
          <w:lang w:val="en-US"/>
          <w14:ligatures w14:val="none"/>
        </w:rPr>
        <w:t>a particularly important step, as it helps to communicate insights clearly to others in a way that raw data cannot.</w:t>
      </w:r>
    </w:p>
    <w:p w14:paraId="2F1B3321"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Steps of</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Analysis</w:t>
      </w:r>
    </w:p>
    <w:p w14:paraId="418536F4"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The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analysis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process</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can be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broken</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down</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into</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several</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key</w:t>
      </w:r>
      <w:r w:rsidRPr="002E093D">
        <w:rPr>
          <w:rFonts w:eastAsia="Times New Roman" w:cs="Times New Roman"/>
          <w:spacing w:val="-4"/>
          <w:kern w:val="0"/>
          <w:lang w:val="en-US"/>
          <w14:ligatures w14:val="none"/>
        </w:rPr>
        <w:t xml:space="preserve"> </w:t>
      </w:r>
      <w:r w:rsidRPr="002E093D">
        <w:rPr>
          <w:rFonts w:eastAsia="Times New Roman" w:cs="Times New Roman"/>
          <w:spacing w:val="-2"/>
          <w:kern w:val="0"/>
          <w:lang w:val="en-US"/>
          <w14:ligatures w14:val="none"/>
        </w:rPr>
        <w:t>steps.</w:t>
      </w:r>
    </w:p>
    <w:p w14:paraId="2E9A10CC"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p>
    <w:p w14:paraId="67833A00"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 w:val="20"/>
          <w:lang w:val="en-US"/>
          <w14:ligatures w14:val="none"/>
        </w:rPr>
      </w:pPr>
      <w:r w:rsidRPr="002E093D">
        <w:rPr>
          <w:rFonts w:eastAsia="Times New Roman" w:cs="Times New Roman"/>
          <w:noProof/>
          <w:kern w:val="0"/>
          <w:lang w:val="en-US"/>
          <w14:ligatures w14:val="none"/>
        </w:rPr>
        <w:drawing>
          <wp:anchor distT="0" distB="0" distL="0" distR="0" simplePos="0" relativeHeight="251664384" behindDoc="1" locked="0" layoutInCell="1" allowOverlap="1" wp14:anchorId="36C10941" wp14:editId="268CCCF2">
            <wp:simplePos x="0" y="0"/>
            <wp:positionH relativeFrom="page">
              <wp:posOffset>1685925</wp:posOffset>
            </wp:positionH>
            <wp:positionV relativeFrom="paragraph">
              <wp:posOffset>289560</wp:posOffset>
            </wp:positionV>
            <wp:extent cx="4384675" cy="202882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0" cstate="print"/>
                    <a:stretch>
                      <a:fillRect/>
                    </a:stretch>
                  </pic:blipFill>
                  <pic:spPr>
                    <a:xfrm>
                      <a:off x="0" y="0"/>
                      <a:ext cx="4384389" cy="2028825"/>
                    </a:xfrm>
                    <a:prstGeom prst="rect">
                      <a:avLst/>
                    </a:prstGeom>
                  </pic:spPr>
                </pic:pic>
              </a:graphicData>
            </a:graphic>
          </wp:anchor>
        </w:drawing>
      </w:r>
    </w:p>
    <w:p w14:paraId="3054EE50" w14:textId="77777777" w:rsidR="00C05F3F" w:rsidRPr="002E093D" w:rsidRDefault="00C05F3F" w:rsidP="00C05F3F">
      <w:pPr>
        <w:widowControl w:val="0"/>
        <w:autoSpaceDE w:val="0"/>
        <w:autoSpaceDN w:val="0"/>
        <w:spacing w:before="120" w:after="120" w:line="360" w:lineRule="auto"/>
        <w:jc w:val="both"/>
        <w:outlineLvl w:val="0"/>
        <w:rPr>
          <w:rFonts w:eastAsia="Times New Roman" w:cs="Times New Roman"/>
          <w:b/>
          <w:bCs/>
          <w:kern w:val="0"/>
          <w:lang w:val="en-US"/>
          <w14:ligatures w14:val="none"/>
        </w:rPr>
      </w:pPr>
      <w:r w:rsidRPr="002E093D">
        <w:rPr>
          <w:rFonts w:eastAsia="Times New Roman" w:cs="Times New Roman"/>
          <w:b/>
          <w:bCs/>
          <w:kern w:val="0"/>
          <w:lang w:val="en-US"/>
          <w14:ligatures w14:val="none"/>
        </w:rPr>
        <w:t>Steps of</w:t>
      </w:r>
      <w:r w:rsidRPr="002E093D">
        <w:rPr>
          <w:rFonts w:eastAsia="Times New Roman" w:cs="Times New Roman"/>
          <w:b/>
          <w:bCs/>
          <w:spacing w:val="-1"/>
          <w:kern w:val="0"/>
          <w:lang w:val="en-US"/>
          <w14:ligatures w14:val="none"/>
        </w:rPr>
        <w:t xml:space="preserve"> </w:t>
      </w:r>
      <w:r w:rsidRPr="002E093D">
        <w:rPr>
          <w:rFonts w:eastAsia="Times New Roman" w:cs="Times New Roman"/>
          <w:b/>
          <w:bCs/>
          <w:kern w:val="0"/>
          <w:lang w:val="en-US"/>
          <w14:ligatures w14:val="none"/>
        </w:rPr>
        <w:t>Data</w:t>
      </w:r>
      <w:r w:rsidRPr="002E093D">
        <w:rPr>
          <w:rFonts w:eastAsia="Times New Roman" w:cs="Times New Roman"/>
          <w:b/>
          <w:bCs/>
          <w:spacing w:val="2"/>
          <w:kern w:val="0"/>
          <w:lang w:val="en-US"/>
          <w14:ligatures w14:val="none"/>
        </w:rPr>
        <w:t xml:space="preserve"> </w:t>
      </w:r>
      <w:r w:rsidRPr="002E093D">
        <w:rPr>
          <w:rFonts w:eastAsia="Times New Roman" w:cs="Times New Roman"/>
          <w:b/>
          <w:bCs/>
          <w:spacing w:val="-2"/>
          <w:kern w:val="0"/>
          <w:lang w:val="en-US"/>
          <w14:ligatures w14:val="none"/>
        </w:rPr>
        <w:t>Analysis</w:t>
      </w:r>
    </w:p>
    <w:p w14:paraId="45474482" w14:textId="77777777" w:rsidR="00C05F3F" w:rsidRPr="002E093D" w:rsidRDefault="00C05F3F" w:rsidP="00C05F3F">
      <w:pPr>
        <w:widowControl w:val="0"/>
        <w:numPr>
          <w:ilvl w:val="0"/>
          <w:numId w:val="45"/>
        </w:numPr>
        <w:tabs>
          <w:tab w:val="left" w:pos="604"/>
        </w:tabs>
        <w:autoSpaceDE w:val="0"/>
        <w:autoSpaceDN w:val="0"/>
        <w:spacing w:before="120" w:after="120" w:line="360" w:lineRule="auto"/>
        <w:ind w:left="0" w:hanging="244"/>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Defining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Problem</w:t>
      </w:r>
      <w:r w:rsidRPr="002E093D">
        <w:rPr>
          <w:rFonts w:eastAsia="Times New Roman" w:cs="Times New Roman"/>
          <w:spacing w:val="-9"/>
          <w:kern w:val="0"/>
          <w:szCs w:val="22"/>
          <w:lang w:val="en-US"/>
          <w14:ligatures w14:val="none"/>
        </w:rPr>
        <w:t xml:space="preserve"> </w:t>
      </w:r>
      <w:r w:rsidRPr="002E093D">
        <w:rPr>
          <w:rFonts w:eastAsia="Times New Roman" w:cs="Times New Roman"/>
          <w:spacing w:val="-2"/>
          <w:kern w:val="0"/>
          <w:szCs w:val="22"/>
          <w:lang w:val="en-US"/>
          <w14:ligatures w14:val="none"/>
        </w:rPr>
        <w:t>Statement</w:t>
      </w:r>
    </w:p>
    <w:p w14:paraId="5A1C1A13"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The first step in any data analysis project is to define the problem we are trying to solve. For example, the problem statement could be: "Which products are sold out the fastest and who are the frequent customers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of</w:t>
      </w:r>
      <w:r w:rsidRPr="002E093D">
        <w:rPr>
          <w:rFonts w:eastAsia="Times New Roman" w:cs="Times New Roman"/>
          <w:spacing w:val="-9"/>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store?"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This helps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us understand exactly</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what data</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we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need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the type of analysis we will perform.</w:t>
      </w:r>
    </w:p>
    <w:p w14:paraId="0321257F" w14:textId="77777777" w:rsidR="00C05F3F" w:rsidRPr="002E093D" w:rsidRDefault="00C05F3F" w:rsidP="00C05F3F">
      <w:pPr>
        <w:widowControl w:val="0"/>
        <w:numPr>
          <w:ilvl w:val="0"/>
          <w:numId w:val="45"/>
        </w:numPr>
        <w:tabs>
          <w:tab w:val="left" w:pos="604"/>
        </w:tabs>
        <w:autoSpaceDE w:val="0"/>
        <w:autoSpaceDN w:val="0"/>
        <w:spacing w:before="120" w:after="120" w:line="360" w:lineRule="auto"/>
        <w:ind w:left="0" w:hanging="244"/>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Collection</w:t>
      </w:r>
      <w:r w:rsidRPr="002E093D">
        <w:rPr>
          <w:rFonts w:eastAsia="Times New Roman" w:cs="Times New Roman"/>
          <w:spacing w:val="-10"/>
          <w:kern w:val="0"/>
          <w:szCs w:val="22"/>
          <w:lang w:val="en-US"/>
          <w14:ligatures w14:val="none"/>
        </w:rPr>
        <w:t xml:space="preserve"> </w:t>
      </w:r>
      <w:r w:rsidRPr="002E093D">
        <w:rPr>
          <w:rFonts w:eastAsia="Times New Roman" w:cs="Times New Roman"/>
          <w:kern w:val="0"/>
          <w:szCs w:val="22"/>
          <w:lang w:val="en-US"/>
          <w14:ligatures w14:val="none"/>
        </w:rPr>
        <w:t>of</w:t>
      </w:r>
      <w:r w:rsidRPr="002E093D">
        <w:rPr>
          <w:rFonts w:eastAsia="Times New Roman" w:cs="Times New Roman"/>
          <w:spacing w:val="-9"/>
          <w:kern w:val="0"/>
          <w:szCs w:val="22"/>
          <w:lang w:val="en-US"/>
          <w14:ligatures w14:val="none"/>
        </w:rPr>
        <w:t xml:space="preserve"> </w:t>
      </w:r>
      <w:r w:rsidRPr="002E093D">
        <w:rPr>
          <w:rFonts w:eastAsia="Times New Roman" w:cs="Times New Roman"/>
          <w:spacing w:val="-4"/>
          <w:kern w:val="0"/>
          <w:szCs w:val="22"/>
          <w:lang w:val="en-US"/>
          <w14:ligatures w14:val="none"/>
        </w:rPr>
        <w:t>Data</w:t>
      </w:r>
    </w:p>
    <w:p w14:paraId="29A81D6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szCs w:val="22"/>
          <w:lang w:val="en-US"/>
          <w14:ligatures w14:val="none"/>
        </w:rPr>
        <w:sectPr w:rsidR="00C05F3F" w:rsidRPr="002E093D" w:rsidSect="00C05F3F">
          <w:pgSz w:w="12240" w:h="15840"/>
          <w:pgMar w:top="1180" w:right="720" w:bottom="280" w:left="1080" w:header="752" w:footer="0" w:gutter="0"/>
          <w:cols w:space="720"/>
        </w:sectPr>
      </w:pPr>
    </w:p>
    <w:p w14:paraId="317CCEF7"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lastRenderedPageBreak/>
        <w:t>Not all of a company’s data is relevant to a specific analysis. It’s important to focus on the data that</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addresses</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problem</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at hand.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For</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example, we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would</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collect data</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on</w:t>
      </w:r>
      <w:r w:rsidRPr="002E093D">
        <w:rPr>
          <w:rFonts w:eastAsia="Times New Roman" w:cs="Times New Roman"/>
          <w:spacing w:val="-8"/>
          <w:kern w:val="0"/>
          <w:lang w:val="en-US"/>
          <w14:ligatures w14:val="none"/>
        </w:rPr>
        <w:t xml:space="preserve"> </w:t>
      </w:r>
      <w:r w:rsidRPr="002E093D">
        <w:rPr>
          <w:rFonts w:eastAsia="Times New Roman" w:cs="Times New Roman"/>
          <w:kern w:val="0"/>
          <w:lang w:val="en-US"/>
          <w14:ligatures w14:val="none"/>
        </w:rPr>
        <w:t>product</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IDs,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customer IDs and the date when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 xml:space="preserve">customers visited the store. This ensures we have the relevant data for the </w:t>
      </w:r>
      <w:r w:rsidRPr="002E093D">
        <w:rPr>
          <w:rFonts w:eastAsia="Times New Roman" w:cs="Times New Roman"/>
          <w:spacing w:val="-2"/>
          <w:kern w:val="0"/>
          <w:lang w:val="en-US"/>
          <w14:ligatures w14:val="none"/>
        </w:rPr>
        <w:t>analysis.</w:t>
      </w:r>
    </w:p>
    <w:p w14:paraId="1C1C9C58" w14:textId="77777777" w:rsidR="00C05F3F" w:rsidRPr="002E093D" w:rsidRDefault="00C05F3F" w:rsidP="00C05F3F">
      <w:pPr>
        <w:widowControl w:val="0"/>
        <w:numPr>
          <w:ilvl w:val="0"/>
          <w:numId w:val="45"/>
        </w:numPr>
        <w:tabs>
          <w:tab w:val="left" w:pos="604"/>
        </w:tabs>
        <w:autoSpaceDE w:val="0"/>
        <w:autoSpaceDN w:val="0"/>
        <w:spacing w:before="120" w:after="120" w:line="360" w:lineRule="auto"/>
        <w:ind w:left="0" w:hanging="244"/>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Preprocessing</w:t>
      </w:r>
      <w:r w:rsidRPr="002E093D">
        <w:rPr>
          <w:rFonts w:eastAsia="Times New Roman" w:cs="Times New Roman"/>
          <w:spacing w:val="-9"/>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7"/>
          <w:kern w:val="0"/>
          <w:szCs w:val="22"/>
          <w:lang w:val="en-US"/>
          <w14:ligatures w14:val="none"/>
        </w:rPr>
        <w:t xml:space="preserve"> </w:t>
      </w:r>
      <w:r w:rsidRPr="002E093D">
        <w:rPr>
          <w:rFonts w:eastAsia="Times New Roman" w:cs="Times New Roman"/>
          <w:spacing w:val="-4"/>
          <w:kern w:val="0"/>
          <w:szCs w:val="22"/>
          <w:lang w:val="en-US"/>
          <w14:ligatures w14:val="none"/>
        </w:rPr>
        <w:t>Data</w:t>
      </w:r>
    </w:p>
    <w:p w14:paraId="10A6A1CE"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Once</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we’ve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collected</w:t>
      </w:r>
      <w:r w:rsidRPr="002E093D">
        <w:rPr>
          <w:rFonts w:eastAsia="Times New Roman" w:cs="Times New Roman"/>
          <w:spacing w:val="-6"/>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it’s important</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to</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clean</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preprocess it.</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This</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may</w:t>
      </w:r>
      <w:r w:rsidRPr="002E093D">
        <w:rPr>
          <w:rFonts w:eastAsia="Times New Roman" w:cs="Times New Roman"/>
          <w:spacing w:val="-6"/>
          <w:kern w:val="0"/>
          <w:lang w:val="en-US"/>
          <w14:ligatures w14:val="none"/>
        </w:rPr>
        <w:t xml:space="preserve"> </w:t>
      </w:r>
      <w:r w:rsidRPr="002E093D">
        <w:rPr>
          <w:rFonts w:eastAsia="Times New Roman" w:cs="Times New Roman"/>
          <w:spacing w:val="-2"/>
          <w:kern w:val="0"/>
          <w:lang w:val="en-US"/>
          <w14:ligatures w14:val="none"/>
        </w:rPr>
        <w:t>involve:</w:t>
      </w:r>
    </w:p>
    <w:p w14:paraId="639A1A66" w14:textId="77777777" w:rsidR="00C05F3F" w:rsidRPr="002E093D" w:rsidRDefault="00C05F3F" w:rsidP="00C05F3F">
      <w:pPr>
        <w:widowControl w:val="0"/>
        <w:numPr>
          <w:ilvl w:val="1"/>
          <w:numId w:val="45"/>
        </w:numPr>
        <w:tabs>
          <w:tab w:val="left" w:pos="1081"/>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Handling missing data: If any values are missing, they can either be filled with mean or median values or the rows with missing data can be removed.</w:t>
      </w:r>
    </w:p>
    <w:p w14:paraId="29F3AE99" w14:textId="77777777" w:rsidR="00C05F3F" w:rsidRPr="002E093D" w:rsidRDefault="00C05F3F" w:rsidP="00C05F3F">
      <w:pPr>
        <w:widowControl w:val="0"/>
        <w:numPr>
          <w:ilvl w:val="1"/>
          <w:numId w:val="45"/>
        </w:numPr>
        <w:tabs>
          <w:tab w:val="left" w:pos="1081"/>
        </w:tabs>
        <w:autoSpaceDE w:val="0"/>
        <w:autoSpaceDN w:val="0"/>
        <w:spacing w:before="120" w:after="120" w:line="360" w:lineRule="auto"/>
        <w:ind w:left="0" w:hanging="553"/>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Removing outliers (noisy data): Extreme outliers</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could skew the results,</w:t>
      </w:r>
      <w:r w:rsidRPr="002E093D">
        <w:rPr>
          <w:rFonts w:eastAsia="Times New Roman" w:cs="Times New Roman"/>
          <w:spacing w:val="27"/>
          <w:kern w:val="0"/>
          <w:szCs w:val="22"/>
          <w:lang w:val="en-US"/>
          <w14:ligatures w14:val="none"/>
        </w:rPr>
        <w:t xml:space="preserve"> </w:t>
      </w:r>
      <w:r w:rsidRPr="002E093D">
        <w:rPr>
          <w:rFonts w:eastAsia="Times New Roman" w:cs="Times New Roman"/>
          <w:kern w:val="0"/>
          <w:szCs w:val="22"/>
          <w:lang w:val="en-US"/>
          <w14:ligatures w14:val="none"/>
        </w:rPr>
        <w:t>so</w:t>
      </w:r>
      <w:r w:rsidRPr="002E093D">
        <w:rPr>
          <w:rFonts w:eastAsia="Times New Roman" w:cs="Times New Roman"/>
          <w:spacing w:val="34"/>
          <w:kern w:val="0"/>
          <w:szCs w:val="22"/>
          <w:lang w:val="en-US"/>
          <w14:ligatures w14:val="none"/>
        </w:rPr>
        <w:t xml:space="preserve"> </w:t>
      </w:r>
      <w:r w:rsidRPr="002E093D">
        <w:rPr>
          <w:rFonts w:eastAsia="Times New Roman" w:cs="Times New Roman"/>
          <w:kern w:val="0"/>
          <w:szCs w:val="22"/>
          <w:lang w:val="en-US"/>
          <w14:ligatures w14:val="none"/>
        </w:rPr>
        <w:t>identifying and handling these appropriately is crucial.</w:t>
      </w:r>
    </w:p>
    <w:p w14:paraId="047DDA82" w14:textId="77777777" w:rsidR="00C05F3F" w:rsidRPr="002E093D" w:rsidRDefault="00C05F3F" w:rsidP="00C05F3F">
      <w:pPr>
        <w:widowControl w:val="0"/>
        <w:numPr>
          <w:ilvl w:val="1"/>
          <w:numId w:val="45"/>
        </w:numPr>
        <w:tabs>
          <w:tab w:val="left" w:pos="1081"/>
        </w:tabs>
        <w:autoSpaceDE w:val="0"/>
        <w:autoSpaceDN w:val="0"/>
        <w:spacing w:before="120" w:after="120" w:line="360" w:lineRule="auto"/>
        <w:ind w:left="0" w:hanging="62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Handling irrelevant values: Any irrelevant columns or data points should be removed or </w:t>
      </w:r>
      <w:r w:rsidRPr="002E093D">
        <w:rPr>
          <w:rFonts w:eastAsia="Times New Roman" w:cs="Times New Roman"/>
          <w:spacing w:val="-2"/>
          <w:kern w:val="0"/>
          <w:szCs w:val="22"/>
          <w:lang w:val="en-US"/>
          <w14:ligatures w14:val="none"/>
        </w:rPr>
        <w:t>modified.</w:t>
      </w:r>
    </w:p>
    <w:p w14:paraId="6B34662B" w14:textId="77777777" w:rsidR="00C05F3F" w:rsidRPr="002E093D" w:rsidRDefault="00C05F3F" w:rsidP="00C05F3F">
      <w:pPr>
        <w:widowControl w:val="0"/>
        <w:numPr>
          <w:ilvl w:val="0"/>
          <w:numId w:val="45"/>
        </w:numPr>
        <w:tabs>
          <w:tab w:val="left" w:pos="604"/>
        </w:tabs>
        <w:autoSpaceDE w:val="0"/>
        <w:autoSpaceDN w:val="0"/>
        <w:spacing w:before="120" w:after="120" w:line="360" w:lineRule="auto"/>
        <w:ind w:left="0" w:hanging="244"/>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Performing</w:t>
      </w:r>
      <w:r w:rsidRPr="002E093D">
        <w:rPr>
          <w:rFonts w:eastAsia="Times New Roman" w:cs="Times New Roman"/>
          <w:spacing w:val="-5"/>
          <w:kern w:val="0"/>
          <w:szCs w:val="22"/>
          <w:lang w:val="en-US"/>
          <w14:ligatures w14:val="none"/>
        </w:rPr>
        <w:t xml:space="preserve"> </w:t>
      </w:r>
      <w:r w:rsidRPr="002E093D">
        <w:rPr>
          <w:rFonts w:eastAsia="Times New Roman" w:cs="Times New Roman"/>
          <w:kern w:val="0"/>
          <w:szCs w:val="22"/>
          <w:lang w:val="en-US"/>
          <w14:ligatures w14:val="none"/>
        </w:rPr>
        <w:t>the</w:t>
      </w:r>
      <w:r w:rsidRPr="002E093D">
        <w:rPr>
          <w:rFonts w:eastAsia="Times New Roman" w:cs="Times New Roman"/>
          <w:spacing w:val="-5"/>
          <w:kern w:val="0"/>
          <w:szCs w:val="22"/>
          <w:lang w:val="en-US"/>
          <w14:ligatures w14:val="none"/>
        </w:rPr>
        <w:t xml:space="preserve"> </w:t>
      </w:r>
      <w:r w:rsidRPr="002E093D">
        <w:rPr>
          <w:rFonts w:eastAsia="Times New Roman" w:cs="Times New Roman"/>
          <w:spacing w:val="-2"/>
          <w:kern w:val="0"/>
          <w:szCs w:val="22"/>
          <w:lang w:val="en-US"/>
          <w14:ligatures w14:val="none"/>
        </w:rPr>
        <w:t>Analysis</w:t>
      </w:r>
    </w:p>
    <w:p w14:paraId="5440819F"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At</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this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stage,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data</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is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cleaned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and</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we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can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begin</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analyzing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it.</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This</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typically</w:t>
      </w:r>
      <w:r w:rsidRPr="002E093D">
        <w:rPr>
          <w:rFonts w:eastAsia="Times New Roman" w:cs="Times New Roman"/>
          <w:spacing w:val="-6"/>
          <w:kern w:val="0"/>
          <w:lang w:val="en-US"/>
          <w14:ligatures w14:val="none"/>
        </w:rPr>
        <w:t xml:space="preserve"> </w:t>
      </w:r>
      <w:r w:rsidRPr="002E093D">
        <w:rPr>
          <w:rFonts w:eastAsia="Times New Roman" w:cs="Times New Roman"/>
          <w:spacing w:val="-2"/>
          <w:kern w:val="0"/>
          <w:lang w:val="en-US"/>
          <w14:ligatures w14:val="none"/>
        </w:rPr>
        <w:t>involves:</w:t>
      </w:r>
    </w:p>
    <w:p w14:paraId="49B9904C" w14:textId="77777777" w:rsidR="00C05F3F" w:rsidRPr="002E093D" w:rsidRDefault="00C05F3F" w:rsidP="00C05F3F">
      <w:pPr>
        <w:widowControl w:val="0"/>
        <w:numPr>
          <w:ilvl w:val="0"/>
          <w:numId w:val="46"/>
        </w:numPr>
        <w:tabs>
          <w:tab w:val="left" w:pos="599"/>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Exploring the data: Use descriptive statistics to understand the distribution, central</w:t>
      </w:r>
      <w:r w:rsidRPr="002E093D">
        <w:rPr>
          <w:rFonts w:eastAsia="Times New Roman" w:cs="Times New Roman"/>
          <w:spacing w:val="-1"/>
          <w:kern w:val="0"/>
          <w:szCs w:val="22"/>
          <w:lang w:val="en-US"/>
          <w14:ligatures w14:val="none"/>
        </w:rPr>
        <w:t xml:space="preserve"> </w:t>
      </w:r>
      <w:r w:rsidRPr="002E093D">
        <w:rPr>
          <w:rFonts w:eastAsia="Times New Roman" w:cs="Times New Roman"/>
          <w:kern w:val="0"/>
          <w:szCs w:val="22"/>
          <w:lang w:val="en-US"/>
          <w14:ligatures w14:val="none"/>
        </w:rPr>
        <w:t>tendencies and other characteristics of the data.</w:t>
      </w:r>
    </w:p>
    <w:p w14:paraId="6EE17DC9" w14:textId="77777777" w:rsidR="00C05F3F" w:rsidRPr="002E093D" w:rsidRDefault="00C05F3F" w:rsidP="00C05F3F">
      <w:pPr>
        <w:widowControl w:val="0"/>
        <w:numPr>
          <w:ilvl w:val="0"/>
          <w:numId w:val="46"/>
        </w:numPr>
        <w:tabs>
          <w:tab w:val="left" w:pos="614"/>
        </w:tabs>
        <w:autoSpaceDE w:val="0"/>
        <w:autoSpaceDN w:val="0"/>
        <w:spacing w:before="120" w:after="120" w:line="360" w:lineRule="auto"/>
        <w:ind w:left="0"/>
        <w:jc w:val="both"/>
        <w:rPr>
          <w:rFonts w:eastAsia="Times New Roman" w:cs="Times New Roman"/>
          <w:kern w:val="0"/>
          <w:szCs w:val="22"/>
          <w:lang w:val="en-US"/>
          <w14:ligatures w14:val="none"/>
        </w:rPr>
      </w:pPr>
      <w:r w:rsidRPr="002E093D">
        <w:rPr>
          <w:rFonts w:eastAsia="Times New Roman" w:cs="Times New Roman"/>
          <w:kern w:val="0"/>
          <w:szCs w:val="22"/>
          <w:lang w:val="en-US"/>
          <w14:ligatures w14:val="none"/>
        </w:rPr>
        <w:t xml:space="preserve">Identifying patterns: Look for trends, clusters, correlations or patterns that can help solve the </w:t>
      </w:r>
      <w:r w:rsidRPr="002E093D">
        <w:rPr>
          <w:rFonts w:eastAsia="Times New Roman" w:cs="Times New Roman"/>
          <w:spacing w:val="-2"/>
          <w:kern w:val="0"/>
          <w:szCs w:val="22"/>
          <w:lang w:val="en-US"/>
          <w14:ligatures w14:val="none"/>
        </w:rPr>
        <w:t>problem.</w:t>
      </w:r>
    </w:p>
    <w:p w14:paraId="5BA3817A" w14:textId="77777777" w:rsidR="00C05F3F" w:rsidRPr="002E093D" w:rsidRDefault="00C05F3F" w:rsidP="00C05F3F">
      <w:pPr>
        <w:widowControl w:val="0"/>
        <w:numPr>
          <w:ilvl w:val="0"/>
          <w:numId w:val="45"/>
        </w:numPr>
        <w:tabs>
          <w:tab w:val="left" w:pos="604"/>
        </w:tabs>
        <w:autoSpaceDE w:val="0"/>
        <w:autoSpaceDN w:val="0"/>
        <w:spacing w:before="120" w:after="120" w:line="360" w:lineRule="auto"/>
        <w:ind w:left="0" w:hanging="244"/>
        <w:jc w:val="both"/>
        <w:rPr>
          <w:rFonts w:eastAsia="Times New Roman" w:cs="Times New Roman"/>
          <w:kern w:val="0"/>
          <w:szCs w:val="22"/>
          <w:lang w:val="en-US"/>
          <w14:ligatures w14:val="none"/>
        </w:rPr>
      </w:pPr>
      <w:r w:rsidRPr="002E093D">
        <w:rPr>
          <w:rFonts w:eastAsia="Times New Roman" w:cs="Times New Roman"/>
          <w:spacing w:val="-2"/>
          <w:kern w:val="0"/>
          <w:szCs w:val="22"/>
          <w:lang w:val="en-US"/>
          <w14:ligatures w14:val="none"/>
        </w:rPr>
        <w:t>Visualization</w:t>
      </w:r>
    </w:p>
    <w:p w14:paraId="2AAB1018" w14:textId="77777777" w:rsidR="00C05F3F" w:rsidRPr="002E093D" w:rsidRDefault="00C05F3F" w:rsidP="00C05F3F">
      <w:pPr>
        <w:widowControl w:val="0"/>
        <w:autoSpaceDE w:val="0"/>
        <w:autoSpaceDN w:val="0"/>
        <w:spacing w:before="120" w:after="120" w:line="360" w:lineRule="auto"/>
        <w:jc w:val="both"/>
        <w:rPr>
          <w:rFonts w:eastAsia="Times New Roman" w:cs="Times New Roman"/>
          <w:kern w:val="0"/>
          <w:lang w:val="en-US"/>
          <w14:ligatures w14:val="none"/>
        </w:rPr>
      </w:pPr>
      <w:r w:rsidRPr="002E093D">
        <w:rPr>
          <w:rFonts w:eastAsia="Times New Roman" w:cs="Times New Roman"/>
          <w:kern w:val="0"/>
          <w:lang w:val="en-US"/>
          <w14:ligatures w14:val="none"/>
        </w:rPr>
        <w:t>Visualization</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plays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a</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key</w:t>
      </w:r>
      <w:r w:rsidRPr="002E093D">
        <w:rPr>
          <w:rFonts w:eastAsia="Times New Roman" w:cs="Times New Roman"/>
          <w:spacing w:val="-7"/>
          <w:kern w:val="0"/>
          <w:lang w:val="en-US"/>
          <w14:ligatures w14:val="none"/>
        </w:rPr>
        <w:t xml:space="preserve"> </w:t>
      </w:r>
      <w:r w:rsidRPr="002E093D">
        <w:rPr>
          <w:rFonts w:eastAsia="Times New Roman" w:cs="Times New Roman"/>
          <w:kern w:val="0"/>
          <w:lang w:val="en-US"/>
          <w14:ligatures w14:val="none"/>
        </w:rPr>
        <w:t>role in</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making</w:t>
      </w:r>
      <w:r w:rsidRPr="002E093D">
        <w:rPr>
          <w:rFonts w:eastAsia="Times New Roman" w:cs="Times New Roman"/>
          <w:spacing w:val="-2"/>
          <w:kern w:val="0"/>
          <w:lang w:val="en-US"/>
          <w14:ligatures w14:val="none"/>
        </w:rPr>
        <w:t xml:space="preserve"> </w:t>
      </w:r>
      <w:r w:rsidRPr="002E093D">
        <w:rPr>
          <w:rFonts w:eastAsia="Times New Roman" w:cs="Times New Roman"/>
          <w:kern w:val="0"/>
          <w:lang w:val="en-US"/>
          <w14:ligatures w14:val="none"/>
        </w:rPr>
        <w:t>the</w:t>
      </w:r>
      <w:r w:rsidRPr="002E093D">
        <w:rPr>
          <w:rFonts w:eastAsia="Times New Roman" w:cs="Times New Roman"/>
          <w:spacing w:val="-3"/>
          <w:kern w:val="0"/>
          <w:lang w:val="en-US"/>
          <w14:ligatures w14:val="none"/>
        </w:rPr>
        <w:t xml:space="preserve"> </w:t>
      </w:r>
      <w:r w:rsidRPr="002E093D">
        <w:rPr>
          <w:rFonts w:eastAsia="Times New Roman" w:cs="Times New Roman"/>
          <w:kern w:val="0"/>
          <w:lang w:val="en-US"/>
          <w14:ligatures w14:val="none"/>
        </w:rPr>
        <w:t>analysis</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easier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to understand. For</w:t>
      </w:r>
      <w:r w:rsidRPr="002E093D">
        <w:rPr>
          <w:rFonts w:eastAsia="Times New Roman" w:cs="Times New Roman"/>
          <w:spacing w:val="-1"/>
          <w:kern w:val="0"/>
          <w:lang w:val="en-US"/>
          <w14:ligatures w14:val="none"/>
        </w:rPr>
        <w:t xml:space="preserve"> </w:t>
      </w:r>
      <w:r w:rsidRPr="002E093D">
        <w:rPr>
          <w:rFonts w:eastAsia="Times New Roman" w:cs="Times New Roman"/>
          <w:kern w:val="0"/>
          <w:lang w:val="en-US"/>
          <w14:ligatures w14:val="none"/>
        </w:rPr>
        <w:t>example, if</w:t>
      </w:r>
      <w:r w:rsidRPr="002E093D">
        <w:rPr>
          <w:rFonts w:eastAsia="Times New Roman" w:cs="Times New Roman"/>
          <w:spacing w:val="-5"/>
          <w:kern w:val="0"/>
          <w:lang w:val="en-US"/>
          <w14:ligatures w14:val="none"/>
        </w:rPr>
        <w:t xml:space="preserve"> </w:t>
      </w:r>
      <w:r w:rsidRPr="002E093D">
        <w:rPr>
          <w:rFonts w:eastAsia="Times New Roman" w:cs="Times New Roman"/>
          <w:kern w:val="0"/>
          <w:lang w:val="en-US"/>
          <w14:ligatures w14:val="none"/>
        </w:rPr>
        <w:t>we</w:t>
      </w:r>
      <w:r w:rsidRPr="002E093D">
        <w:rPr>
          <w:rFonts w:eastAsia="Times New Roman" w:cs="Times New Roman"/>
          <w:spacing w:val="-4"/>
          <w:kern w:val="0"/>
          <w:lang w:val="en-US"/>
          <w14:ligatures w14:val="none"/>
        </w:rPr>
        <w:t xml:space="preserve"> </w:t>
      </w:r>
      <w:r w:rsidRPr="002E093D">
        <w:rPr>
          <w:rFonts w:eastAsia="Times New Roman" w:cs="Times New Roman"/>
          <w:kern w:val="0"/>
          <w:lang w:val="en-US"/>
          <w14:ligatures w14:val="none"/>
        </w:rPr>
        <w:t>are looking at the products sold out in a store, a bar plot or pie chart can make the results more intuitive. The visualizations should highlight the key insights that emerge from the data.</w:t>
      </w:r>
    </w:p>
    <w:p w14:paraId="55592BE0" w14:textId="77777777" w:rsidR="00C05F3F" w:rsidRPr="002E093D" w:rsidRDefault="00C05F3F">
      <w:pPr>
        <w:spacing w:before="120" w:after="120" w:line="360" w:lineRule="auto"/>
        <w:jc w:val="both"/>
      </w:pPr>
    </w:p>
    <w:sectPr w:rsidR="00C05F3F" w:rsidRPr="002E093D" w:rsidSect="00C05F3F">
      <w:pgSz w:w="12240" w:h="15840"/>
      <w:pgMar w:top="1180" w:right="720" w:bottom="280" w:left="1080" w:header="75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C66B0" w14:textId="77777777" w:rsidR="002F0B5F" w:rsidRDefault="002F0B5F">
      <w:pPr>
        <w:spacing w:after="0" w:line="240" w:lineRule="auto"/>
      </w:pPr>
      <w:r>
        <w:separator/>
      </w:r>
    </w:p>
  </w:endnote>
  <w:endnote w:type="continuationSeparator" w:id="0">
    <w:p w14:paraId="126537E8" w14:textId="77777777" w:rsidR="002F0B5F" w:rsidRDefault="002F0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AFD2" w14:textId="77777777" w:rsidR="002F0B5F" w:rsidRDefault="002F0B5F">
      <w:pPr>
        <w:spacing w:after="0" w:line="240" w:lineRule="auto"/>
      </w:pPr>
      <w:r>
        <w:separator/>
      </w:r>
    </w:p>
  </w:footnote>
  <w:footnote w:type="continuationSeparator" w:id="0">
    <w:p w14:paraId="2314B16A" w14:textId="77777777" w:rsidR="002F0B5F" w:rsidRDefault="002F0B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A896" w14:textId="77777777" w:rsidR="00C05F3F" w:rsidRDefault="00C05F3F">
    <w:pPr>
      <w:pStyle w:val="BodyText"/>
      <w:spacing w:line="14" w:lineRule="auto"/>
      <w:ind w:left="0"/>
      <w:jc w:val="left"/>
      <w:rPr>
        <w:sz w:val="20"/>
      </w:rPr>
    </w:pPr>
    <w:r>
      <w:rPr>
        <w:noProof/>
        <w:sz w:val="20"/>
      </w:rPr>
      <mc:AlternateContent>
        <mc:Choice Requires="wps">
          <w:drawing>
            <wp:anchor distT="0" distB="0" distL="0" distR="0" simplePos="0" relativeHeight="251659264" behindDoc="1" locked="0" layoutInCell="1" allowOverlap="1" wp14:anchorId="1278E706" wp14:editId="43439B0F">
              <wp:simplePos x="0" y="0"/>
              <wp:positionH relativeFrom="page">
                <wp:posOffset>895985</wp:posOffset>
              </wp:positionH>
              <wp:positionV relativeFrom="page">
                <wp:posOffset>633730</wp:posOffset>
              </wp:positionV>
              <wp:extent cx="5982970" cy="6350"/>
              <wp:effectExtent l="0" t="0" r="0" b="0"/>
              <wp:wrapNone/>
              <wp:docPr id="1" name="Graphic 1"/>
              <wp:cNvGraphicFramePr/>
              <a:graphic xmlns:a="http://schemas.openxmlformats.org/drawingml/2006/main">
                <a:graphicData uri="http://schemas.microsoft.com/office/word/2010/wordprocessingShape">
                  <wps:wsp>
                    <wps:cNvSpPr/>
                    <wps:spPr>
                      <a:xfrm>
                        <a:off x="0" y="0"/>
                        <a:ext cx="5982970" cy="6350"/>
                      </a:xfrm>
                      <a:custGeom>
                        <a:avLst/>
                        <a:gdLst/>
                        <a:ahLst/>
                        <a:cxnLst/>
                        <a:rect l="l" t="t" r="r" b="b"/>
                        <a:pathLst>
                          <a:path w="5982970" h="6350">
                            <a:moveTo>
                              <a:pt x="5982589" y="0"/>
                            </a:moveTo>
                            <a:lnTo>
                              <a:pt x="0" y="0"/>
                            </a:lnTo>
                            <a:lnTo>
                              <a:pt x="0" y="6096"/>
                            </a:lnTo>
                            <a:lnTo>
                              <a:pt x="5982589" y="6096"/>
                            </a:lnTo>
                            <a:lnTo>
                              <a:pt x="5982589" y="0"/>
                            </a:lnTo>
                            <a:close/>
                          </a:path>
                        </a:pathLst>
                      </a:custGeom>
                      <a:solidFill>
                        <a:srgbClr val="D9D9D9"/>
                      </a:solidFill>
                    </wps:spPr>
                    <wps:bodyPr wrap="square" lIns="0" tIns="0" rIns="0" bIns="0" rtlCol="0">
                      <a:noAutofit/>
                    </wps:bodyPr>
                  </wps:wsp>
                </a:graphicData>
              </a:graphic>
            </wp:anchor>
          </w:drawing>
        </mc:Choice>
        <mc:Fallback>
          <w:pict>
            <v:shape w14:anchorId="3528E217" id="Graphic 1" o:spid="_x0000_s1026" style="position:absolute;margin-left:70.55pt;margin-top:49.9pt;width:471.1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829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" path="m5982589,l,,,6096r5982589,l5982589,xe" fillcolor="#d9d9d9" stroked="f">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3A06C0A" wp14:editId="0C5D6A18">
              <wp:simplePos x="0" y="0"/>
              <wp:positionH relativeFrom="page">
                <wp:posOffset>876300</wp:posOffset>
              </wp:positionH>
              <wp:positionV relativeFrom="page">
                <wp:posOffset>464185</wp:posOffset>
              </wp:positionV>
              <wp:extent cx="71183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711835" cy="165735"/>
                      </a:xfrm>
                      <a:prstGeom prst="rect">
                        <a:avLst/>
                      </a:prstGeom>
                    </wps:spPr>
                    <wps:txbx>
                      <w:txbxContent>
                        <w:p w14:paraId="029F1A96" w14:textId="77777777" w:rsidR="00C05F3F" w:rsidRDefault="00C05F3F">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4"/>
                            </w:rPr>
                            <w:t xml:space="preserve"> </w:t>
                          </w:r>
                          <w:r>
                            <w:rPr>
                              <w:rFonts w:ascii="Calibri"/>
                              <w:b/>
                            </w:rPr>
                            <w:t>|</w:t>
                          </w:r>
                          <w:r>
                            <w:rPr>
                              <w:rFonts w:ascii="Calibri"/>
                              <w:b/>
                              <w:spacing w:val="-1"/>
                            </w:rPr>
                            <w:t xml:space="preserve"> </w:t>
                          </w:r>
                          <w:r>
                            <w:rPr>
                              <w:rFonts w:ascii="Calibri"/>
                              <w:color w:val="808080"/>
                            </w:rPr>
                            <w:t>P</w:t>
                          </w:r>
                          <w:r>
                            <w:rPr>
                              <w:rFonts w:ascii="Calibri"/>
                              <w:color w:val="808080"/>
                              <w:spacing w:val="13"/>
                            </w:rPr>
                            <w:t xml:space="preserve"> </w:t>
                          </w:r>
                          <w:r>
                            <w:rPr>
                              <w:rFonts w:ascii="Calibri"/>
                              <w:color w:val="808080"/>
                            </w:rPr>
                            <w:t>a</w:t>
                          </w:r>
                          <w:r>
                            <w:rPr>
                              <w:rFonts w:ascii="Calibri"/>
                              <w:color w:val="808080"/>
                              <w:spacing w:val="12"/>
                            </w:rPr>
                            <w:t xml:space="preserve"> </w:t>
                          </w:r>
                          <w:r>
                            <w:rPr>
                              <w:rFonts w:ascii="Calibri"/>
                              <w:color w:val="808080"/>
                            </w:rPr>
                            <w:t>g</w:t>
                          </w:r>
                          <w:r>
                            <w:rPr>
                              <w:rFonts w:ascii="Calibri"/>
                              <w:color w:val="808080"/>
                              <w:spacing w:val="9"/>
                            </w:rPr>
                            <w:t xml:space="preserve"> </w:t>
                          </w:r>
                          <w:r>
                            <w:rPr>
                              <w:rFonts w:ascii="Calibri"/>
                              <w:color w:val="808080"/>
                              <w:spacing w:val="-10"/>
                            </w:rPr>
                            <w:t>e</w:t>
                          </w:r>
                        </w:p>
                      </w:txbxContent>
                    </wps:txbx>
                    <wps:bodyPr wrap="square" lIns="0" tIns="0" rIns="0" bIns="0" rtlCol="0">
                      <a:noAutofit/>
                    </wps:bodyPr>
                  </wps:wsp>
                </a:graphicData>
              </a:graphic>
            </wp:anchor>
          </w:drawing>
        </mc:Choice>
        <mc:Fallback>
          <w:pict>
            <v:shapetype w14:anchorId="13A06C0A" id="_x0000_t202" coordsize="21600,21600" o:spt="202" path="m,l,21600r21600,l21600,xe">
              <v:stroke joinstyle="miter"/>
              <v:path gradientshapeok="t" o:connecttype="rect"/>
            </v:shapetype>
            <v:shape id="Textbox 2" o:spid="_x0000_s1026" type="#_x0000_t202" style="position:absolute;margin-left:69pt;margin-top:36.55pt;width:56.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" filled="f" stroked="f">
              <v:textbox inset="0,0,0,0">
                <w:txbxContent>
                  <w:p w14:paraId="029F1A96" w14:textId="77777777" w:rsidR="00C05F3F" w:rsidRDefault="00C05F3F">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10</w:t>
                    </w:r>
                    <w:r>
                      <w:rPr>
                        <w:rFonts w:ascii="Calibri"/>
                        <w:b/>
                      </w:rPr>
                      <w:fldChar w:fldCharType="end"/>
                    </w:r>
                    <w:r>
                      <w:rPr>
                        <w:rFonts w:ascii="Calibri"/>
                        <w:b/>
                        <w:spacing w:val="-4"/>
                      </w:rPr>
                      <w:t xml:space="preserve"> </w:t>
                    </w:r>
                    <w:r>
                      <w:rPr>
                        <w:rFonts w:ascii="Calibri"/>
                        <w:b/>
                      </w:rPr>
                      <w:t>|</w:t>
                    </w:r>
                    <w:r>
                      <w:rPr>
                        <w:rFonts w:ascii="Calibri"/>
                        <w:b/>
                        <w:spacing w:val="-1"/>
                      </w:rPr>
                      <w:t xml:space="preserve"> </w:t>
                    </w:r>
                    <w:r>
                      <w:rPr>
                        <w:rFonts w:ascii="Calibri"/>
                        <w:color w:val="808080"/>
                      </w:rPr>
                      <w:t>P</w:t>
                    </w:r>
                    <w:r>
                      <w:rPr>
                        <w:rFonts w:ascii="Calibri"/>
                        <w:color w:val="808080"/>
                        <w:spacing w:val="13"/>
                      </w:rPr>
                      <w:t xml:space="preserve"> </w:t>
                    </w:r>
                    <w:r>
                      <w:rPr>
                        <w:rFonts w:ascii="Calibri"/>
                        <w:color w:val="808080"/>
                      </w:rPr>
                      <w:t>a</w:t>
                    </w:r>
                    <w:r>
                      <w:rPr>
                        <w:rFonts w:ascii="Calibri"/>
                        <w:color w:val="808080"/>
                        <w:spacing w:val="12"/>
                      </w:rPr>
                      <w:t xml:space="preserve"> </w:t>
                    </w:r>
                    <w:r>
                      <w:rPr>
                        <w:rFonts w:ascii="Calibri"/>
                        <w:color w:val="808080"/>
                      </w:rPr>
                      <w:t>g</w:t>
                    </w:r>
                    <w:r>
                      <w:rPr>
                        <w:rFonts w:ascii="Calibri"/>
                        <w:color w:val="808080"/>
                        <w:spacing w:val="9"/>
                      </w:rPr>
                      <w:t xml:space="preserve"> </w:t>
                    </w:r>
                    <w:r>
                      <w:rPr>
                        <w:rFonts w:ascii="Calibri"/>
                        <w:color w:val="808080"/>
                        <w:spacing w:val="-10"/>
                      </w:rPr>
                      <w: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3A4B87"/>
    <w:multiLevelType w:val="multilevel"/>
    <w:tmpl w:val="813A4B87"/>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 w15:restartNumberingAfterBreak="0">
    <w:nsid w:val="845B5372"/>
    <w:multiLevelType w:val="multilevel"/>
    <w:tmpl w:val="845B5372"/>
    <w:lvl w:ilvl="0">
      <w:start w:val="1"/>
      <w:numFmt w:val="decimal"/>
      <w:lvlText w:val="%1."/>
      <w:lvlJc w:val="left"/>
      <w:pPr>
        <w:ind w:left="36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2" w15:restartNumberingAfterBreak="0">
    <w:nsid w:val="8461FADE"/>
    <w:multiLevelType w:val="multilevel"/>
    <w:tmpl w:val="8461FADE"/>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3" w15:restartNumberingAfterBreak="0">
    <w:nsid w:val="8CAEB125"/>
    <w:multiLevelType w:val="multilevel"/>
    <w:tmpl w:val="8CAEB125"/>
    <w:lvl w:ilvl="0">
      <w:start w:val="1"/>
      <w:numFmt w:val="lowerLetter"/>
      <w:lvlText w:val="%1."/>
      <w:lvlJc w:val="left"/>
      <w:pPr>
        <w:ind w:left="360" w:hanging="240"/>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1368" w:hanging="240"/>
      </w:pPr>
      <w:rPr>
        <w:rFonts w:hint="default"/>
        <w:lang w:val="en-US" w:eastAsia="en-US" w:bidi="ar-SA"/>
      </w:rPr>
    </w:lvl>
    <w:lvl w:ilvl="2">
      <w:numFmt w:val="bullet"/>
      <w:lvlText w:val="•"/>
      <w:lvlJc w:val="left"/>
      <w:pPr>
        <w:ind w:left="2376" w:hanging="240"/>
      </w:pPr>
      <w:rPr>
        <w:rFonts w:hint="default"/>
        <w:lang w:val="en-US" w:eastAsia="en-US" w:bidi="ar-SA"/>
      </w:rPr>
    </w:lvl>
    <w:lvl w:ilvl="3">
      <w:numFmt w:val="bullet"/>
      <w:lvlText w:val="•"/>
      <w:lvlJc w:val="left"/>
      <w:pPr>
        <w:ind w:left="3384" w:hanging="240"/>
      </w:pPr>
      <w:rPr>
        <w:rFonts w:hint="default"/>
        <w:lang w:val="en-US" w:eastAsia="en-US" w:bidi="ar-SA"/>
      </w:rPr>
    </w:lvl>
    <w:lvl w:ilvl="4">
      <w:numFmt w:val="bullet"/>
      <w:lvlText w:val="•"/>
      <w:lvlJc w:val="left"/>
      <w:pPr>
        <w:ind w:left="4392" w:hanging="240"/>
      </w:pPr>
      <w:rPr>
        <w:rFonts w:hint="default"/>
        <w:lang w:val="en-US" w:eastAsia="en-US" w:bidi="ar-SA"/>
      </w:rPr>
    </w:lvl>
    <w:lvl w:ilvl="5">
      <w:numFmt w:val="bullet"/>
      <w:lvlText w:val="•"/>
      <w:lvlJc w:val="left"/>
      <w:pPr>
        <w:ind w:left="5400" w:hanging="240"/>
      </w:pPr>
      <w:rPr>
        <w:rFonts w:hint="default"/>
        <w:lang w:val="en-US" w:eastAsia="en-US" w:bidi="ar-SA"/>
      </w:rPr>
    </w:lvl>
    <w:lvl w:ilvl="6">
      <w:numFmt w:val="bullet"/>
      <w:lvlText w:val="•"/>
      <w:lvlJc w:val="left"/>
      <w:pPr>
        <w:ind w:left="6408" w:hanging="240"/>
      </w:pPr>
      <w:rPr>
        <w:rFonts w:hint="default"/>
        <w:lang w:val="en-US" w:eastAsia="en-US" w:bidi="ar-SA"/>
      </w:rPr>
    </w:lvl>
    <w:lvl w:ilvl="7">
      <w:numFmt w:val="bullet"/>
      <w:lvlText w:val="•"/>
      <w:lvlJc w:val="left"/>
      <w:pPr>
        <w:ind w:left="7416" w:hanging="240"/>
      </w:pPr>
      <w:rPr>
        <w:rFonts w:hint="default"/>
        <w:lang w:val="en-US" w:eastAsia="en-US" w:bidi="ar-SA"/>
      </w:rPr>
    </w:lvl>
    <w:lvl w:ilvl="8">
      <w:numFmt w:val="bullet"/>
      <w:lvlText w:val="•"/>
      <w:lvlJc w:val="left"/>
      <w:pPr>
        <w:ind w:left="8424" w:hanging="240"/>
      </w:pPr>
      <w:rPr>
        <w:rFonts w:hint="default"/>
        <w:lang w:val="en-US" w:eastAsia="en-US" w:bidi="ar-SA"/>
      </w:rPr>
    </w:lvl>
  </w:abstractNum>
  <w:abstractNum w:abstractNumId="4" w15:restartNumberingAfterBreak="0">
    <w:nsid w:val="91995D4F"/>
    <w:multiLevelType w:val="multilevel"/>
    <w:tmpl w:val="91995D4F"/>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5" w15:restartNumberingAfterBreak="0">
    <w:nsid w:val="9239341B"/>
    <w:multiLevelType w:val="multilevel"/>
    <w:tmpl w:val="9239341B"/>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6" w15:restartNumberingAfterBreak="0">
    <w:nsid w:val="9288B902"/>
    <w:multiLevelType w:val="multilevel"/>
    <w:tmpl w:val="9288B902"/>
    <w:lvl w:ilvl="0">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Roman"/>
      <w:lvlText w:val="(%2)"/>
      <w:lvlJc w:val="left"/>
      <w:pPr>
        <w:ind w:left="360" w:hanging="293"/>
      </w:pPr>
      <w:rPr>
        <w:rFonts w:ascii="Times New Roman" w:eastAsia="Times New Roman" w:hAnsi="Times New Roman" w:cs="Times New Roman" w:hint="default"/>
        <w:b w:val="0"/>
        <w:bCs w:val="0"/>
        <w:i w:val="0"/>
        <w:iCs w:val="0"/>
        <w:spacing w:val="-10"/>
        <w:w w:val="100"/>
        <w:sz w:val="24"/>
        <w:szCs w:val="24"/>
        <w:lang w:val="en-US" w:eastAsia="en-US" w:bidi="ar-SA"/>
      </w:rPr>
    </w:lvl>
    <w:lvl w:ilvl="2">
      <w:numFmt w:val="bullet"/>
      <w:lvlText w:val=""/>
      <w:lvlJc w:val="left"/>
      <w:pPr>
        <w:ind w:left="1081" w:hanging="361"/>
      </w:pPr>
      <w:rPr>
        <w:rFonts w:ascii="Wingdings" w:eastAsia="Wingdings" w:hAnsi="Wingdings" w:cs="Wingdings" w:hint="default"/>
        <w:b w:val="0"/>
        <w:bCs w:val="0"/>
        <w:i w:val="0"/>
        <w:iCs w:val="0"/>
        <w:spacing w:val="0"/>
        <w:w w:val="100"/>
        <w:sz w:val="20"/>
        <w:szCs w:val="20"/>
        <w:lang w:val="en-US" w:eastAsia="en-US" w:bidi="ar-SA"/>
      </w:rPr>
    </w:lvl>
    <w:lvl w:ilvl="3">
      <w:numFmt w:val="bullet"/>
      <w:lvlText w:val="•"/>
      <w:lvlJc w:val="left"/>
      <w:pPr>
        <w:ind w:left="2250" w:hanging="361"/>
      </w:pPr>
      <w:rPr>
        <w:rFonts w:hint="default"/>
        <w:lang w:val="en-US" w:eastAsia="en-US" w:bidi="ar-SA"/>
      </w:rPr>
    </w:lvl>
    <w:lvl w:ilvl="4">
      <w:numFmt w:val="bullet"/>
      <w:lvlText w:val="•"/>
      <w:lvlJc w:val="left"/>
      <w:pPr>
        <w:ind w:left="3420" w:hanging="361"/>
      </w:pPr>
      <w:rPr>
        <w:rFonts w:hint="default"/>
        <w:lang w:val="en-US" w:eastAsia="en-US" w:bidi="ar-SA"/>
      </w:rPr>
    </w:lvl>
    <w:lvl w:ilvl="5">
      <w:numFmt w:val="bullet"/>
      <w:lvlText w:val="•"/>
      <w:lvlJc w:val="left"/>
      <w:pPr>
        <w:ind w:left="4590"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930" w:hanging="361"/>
      </w:pPr>
      <w:rPr>
        <w:rFonts w:hint="default"/>
        <w:lang w:val="en-US" w:eastAsia="en-US" w:bidi="ar-SA"/>
      </w:rPr>
    </w:lvl>
    <w:lvl w:ilvl="8">
      <w:numFmt w:val="bullet"/>
      <w:lvlText w:val="•"/>
      <w:lvlJc w:val="left"/>
      <w:pPr>
        <w:ind w:left="8100" w:hanging="361"/>
      </w:pPr>
      <w:rPr>
        <w:rFonts w:hint="default"/>
        <w:lang w:val="en-US" w:eastAsia="en-US" w:bidi="ar-SA"/>
      </w:rPr>
    </w:lvl>
  </w:abstractNum>
  <w:abstractNum w:abstractNumId="7" w15:restartNumberingAfterBreak="0">
    <w:nsid w:val="9C8AC8EF"/>
    <w:multiLevelType w:val="multilevel"/>
    <w:tmpl w:val="9C8AC8EF"/>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8" w15:restartNumberingAfterBreak="0">
    <w:nsid w:val="B0F1ACD9"/>
    <w:multiLevelType w:val="multilevel"/>
    <w:tmpl w:val="B0F1ACD9"/>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numFmt w:val="bullet"/>
      <w:lvlText w:val="•"/>
      <w:lvlJc w:val="left"/>
      <w:pPr>
        <w:ind w:left="2016" w:hanging="486"/>
      </w:pPr>
      <w:rPr>
        <w:rFonts w:hint="default"/>
        <w:lang w:val="en-US" w:eastAsia="en-US" w:bidi="ar-SA"/>
      </w:rPr>
    </w:lvl>
    <w:lvl w:ilvl="2">
      <w:numFmt w:val="bullet"/>
      <w:lvlText w:val="•"/>
      <w:lvlJc w:val="left"/>
      <w:pPr>
        <w:ind w:left="2952" w:hanging="486"/>
      </w:pPr>
      <w:rPr>
        <w:rFonts w:hint="default"/>
        <w:lang w:val="en-US" w:eastAsia="en-US" w:bidi="ar-SA"/>
      </w:rPr>
    </w:lvl>
    <w:lvl w:ilvl="3">
      <w:numFmt w:val="bullet"/>
      <w:lvlText w:val="•"/>
      <w:lvlJc w:val="left"/>
      <w:pPr>
        <w:ind w:left="3888" w:hanging="486"/>
      </w:pPr>
      <w:rPr>
        <w:rFonts w:hint="default"/>
        <w:lang w:val="en-US" w:eastAsia="en-US" w:bidi="ar-SA"/>
      </w:rPr>
    </w:lvl>
    <w:lvl w:ilvl="4">
      <w:numFmt w:val="bullet"/>
      <w:lvlText w:val="•"/>
      <w:lvlJc w:val="left"/>
      <w:pPr>
        <w:ind w:left="4824" w:hanging="486"/>
      </w:pPr>
      <w:rPr>
        <w:rFonts w:hint="default"/>
        <w:lang w:val="en-US" w:eastAsia="en-US" w:bidi="ar-SA"/>
      </w:rPr>
    </w:lvl>
    <w:lvl w:ilvl="5">
      <w:numFmt w:val="bullet"/>
      <w:lvlText w:val="•"/>
      <w:lvlJc w:val="left"/>
      <w:pPr>
        <w:ind w:left="5760" w:hanging="486"/>
      </w:pPr>
      <w:rPr>
        <w:rFonts w:hint="default"/>
        <w:lang w:val="en-US" w:eastAsia="en-US" w:bidi="ar-SA"/>
      </w:rPr>
    </w:lvl>
    <w:lvl w:ilvl="6">
      <w:numFmt w:val="bullet"/>
      <w:lvlText w:val="•"/>
      <w:lvlJc w:val="left"/>
      <w:pPr>
        <w:ind w:left="6696" w:hanging="486"/>
      </w:pPr>
      <w:rPr>
        <w:rFonts w:hint="default"/>
        <w:lang w:val="en-US" w:eastAsia="en-US" w:bidi="ar-SA"/>
      </w:rPr>
    </w:lvl>
    <w:lvl w:ilvl="7">
      <w:numFmt w:val="bullet"/>
      <w:lvlText w:val="•"/>
      <w:lvlJc w:val="left"/>
      <w:pPr>
        <w:ind w:left="7632" w:hanging="486"/>
      </w:pPr>
      <w:rPr>
        <w:rFonts w:hint="default"/>
        <w:lang w:val="en-US" w:eastAsia="en-US" w:bidi="ar-SA"/>
      </w:rPr>
    </w:lvl>
    <w:lvl w:ilvl="8">
      <w:numFmt w:val="bullet"/>
      <w:lvlText w:val="•"/>
      <w:lvlJc w:val="left"/>
      <w:pPr>
        <w:ind w:left="8568" w:hanging="486"/>
      </w:pPr>
      <w:rPr>
        <w:rFonts w:hint="default"/>
        <w:lang w:val="en-US" w:eastAsia="en-US" w:bidi="ar-SA"/>
      </w:rPr>
    </w:lvl>
  </w:abstractNum>
  <w:abstractNum w:abstractNumId="9" w15:restartNumberingAfterBreak="0">
    <w:nsid w:val="B5E306ED"/>
    <w:multiLevelType w:val="multilevel"/>
    <w:tmpl w:val="B5E306ED"/>
    <w:lvl w:ilvl="0">
      <w:start w:val="1"/>
      <w:numFmt w:val="decimal"/>
      <w:lvlText w:val="%1."/>
      <w:lvlJc w:val="left"/>
      <w:pPr>
        <w:ind w:left="60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4" w:hanging="245"/>
      </w:pPr>
      <w:rPr>
        <w:rFonts w:hint="default"/>
        <w:lang w:val="en-US" w:eastAsia="en-US" w:bidi="ar-SA"/>
      </w:rPr>
    </w:lvl>
    <w:lvl w:ilvl="2">
      <w:numFmt w:val="bullet"/>
      <w:lvlText w:val="•"/>
      <w:lvlJc w:val="left"/>
      <w:pPr>
        <w:ind w:left="2568" w:hanging="245"/>
      </w:pPr>
      <w:rPr>
        <w:rFonts w:hint="default"/>
        <w:lang w:val="en-US" w:eastAsia="en-US" w:bidi="ar-SA"/>
      </w:rPr>
    </w:lvl>
    <w:lvl w:ilvl="3">
      <w:numFmt w:val="bullet"/>
      <w:lvlText w:val="•"/>
      <w:lvlJc w:val="left"/>
      <w:pPr>
        <w:ind w:left="3552" w:hanging="245"/>
      </w:pPr>
      <w:rPr>
        <w:rFonts w:hint="default"/>
        <w:lang w:val="en-US" w:eastAsia="en-US" w:bidi="ar-SA"/>
      </w:rPr>
    </w:lvl>
    <w:lvl w:ilvl="4">
      <w:numFmt w:val="bullet"/>
      <w:lvlText w:val="•"/>
      <w:lvlJc w:val="left"/>
      <w:pPr>
        <w:ind w:left="4536" w:hanging="245"/>
      </w:pPr>
      <w:rPr>
        <w:rFonts w:hint="default"/>
        <w:lang w:val="en-US" w:eastAsia="en-US" w:bidi="ar-SA"/>
      </w:rPr>
    </w:lvl>
    <w:lvl w:ilvl="5">
      <w:numFmt w:val="bullet"/>
      <w:lvlText w:val="•"/>
      <w:lvlJc w:val="left"/>
      <w:pPr>
        <w:ind w:left="5520" w:hanging="245"/>
      </w:pPr>
      <w:rPr>
        <w:rFonts w:hint="default"/>
        <w:lang w:val="en-US" w:eastAsia="en-US" w:bidi="ar-SA"/>
      </w:rPr>
    </w:lvl>
    <w:lvl w:ilvl="6">
      <w:numFmt w:val="bullet"/>
      <w:lvlText w:val="•"/>
      <w:lvlJc w:val="left"/>
      <w:pPr>
        <w:ind w:left="6504" w:hanging="245"/>
      </w:pPr>
      <w:rPr>
        <w:rFonts w:hint="default"/>
        <w:lang w:val="en-US" w:eastAsia="en-US" w:bidi="ar-SA"/>
      </w:rPr>
    </w:lvl>
    <w:lvl w:ilvl="7">
      <w:numFmt w:val="bullet"/>
      <w:lvlText w:val="•"/>
      <w:lvlJc w:val="left"/>
      <w:pPr>
        <w:ind w:left="7488" w:hanging="245"/>
      </w:pPr>
      <w:rPr>
        <w:rFonts w:hint="default"/>
        <w:lang w:val="en-US" w:eastAsia="en-US" w:bidi="ar-SA"/>
      </w:rPr>
    </w:lvl>
    <w:lvl w:ilvl="8">
      <w:numFmt w:val="bullet"/>
      <w:lvlText w:val="•"/>
      <w:lvlJc w:val="left"/>
      <w:pPr>
        <w:ind w:left="8472" w:hanging="245"/>
      </w:pPr>
      <w:rPr>
        <w:rFonts w:hint="default"/>
        <w:lang w:val="en-US" w:eastAsia="en-US" w:bidi="ar-SA"/>
      </w:rPr>
    </w:lvl>
  </w:abstractNum>
  <w:abstractNum w:abstractNumId="10" w15:restartNumberingAfterBreak="0">
    <w:nsid w:val="B8CEF35B"/>
    <w:multiLevelType w:val="multilevel"/>
    <w:tmpl w:val="B8CEF35B"/>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1" w15:restartNumberingAfterBreak="0">
    <w:nsid w:val="BB64CFA9"/>
    <w:multiLevelType w:val="multilevel"/>
    <w:tmpl w:val="BB64CFA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2" w15:restartNumberingAfterBreak="0">
    <w:nsid w:val="BE923771"/>
    <w:multiLevelType w:val="multilevel"/>
    <w:tmpl w:val="BE923771"/>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3" w15:restartNumberingAfterBreak="0">
    <w:nsid w:val="BF205925"/>
    <w:multiLevelType w:val="multilevel"/>
    <w:tmpl w:val="BF205925"/>
    <w:lvl w:ilvl="0">
      <w:start w:val="1"/>
      <w:numFmt w:val="decimal"/>
      <w:lvlText w:val="%1."/>
      <w:lvlJc w:val="left"/>
      <w:pPr>
        <w:ind w:left="360" w:hanging="25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68" w:hanging="254"/>
      </w:pPr>
      <w:rPr>
        <w:rFonts w:hint="default"/>
        <w:lang w:val="en-US" w:eastAsia="en-US" w:bidi="ar-SA"/>
      </w:rPr>
    </w:lvl>
    <w:lvl w:ilvl="2">
      <w:numFmt w:val="bullet"/>
      <w:lvlText w:val="•"/>
      <w:lvlJc w:val="left"/>
      <w:pPr>
        <w:ind w:left="2376" w:hanging="254"/>
      </w:pPr>
      <w:rPr>
        <w:rFonts w:hint="default"/>
        <w:lang w:val="en-US" w:eastAsia="en-US" w:bidi="ar-SA"/>
      </w:rPr>
    </w:lvl>
    <w:lvl w:ilvl="3">
      <w:numFmt w:val="bullet"/>
      <w:lvlText w:val="•"/>
      <w:lvlJc w:val="left"/>
      <w:pPr>
        <w:ind w:left="3384" w:hanging="254"/>
      </w:pPr>
      <w:rPr>
        <w:rFonts w:hint="default"/>
        <w:lang w:val="en-US" w:eastAsia="en-US" w:bidi="ar-SA"/>
      </w:rPr>
    </w:lvl>
    <w:lvl w:ilvl="4">
      <w:numFmt w:val="bullet"/>
      <w:lvlText w:val="•"/>
      <w:lvlJc w:val="left"/>
      <w:pPr>
        <w:ind w:left="4392" w:hanging="254"/>
      </w:pPr>
      <w:rPr>
        <w:rFonts w:hint="default"/>
        <w:lang w:val="en-US" w:eastAsia="en-US" w:bidi="ar-SA"/>
      </w:rPr>
    </w:lvl>
    <w:lvl w:ilvl="5">
      <w:numFmt w:val="bullet"/>
      <w:lvlText w:val="•"/>
      <w:lvlJc w:val="left"/>
      <w:pPr>
        <w:ind w:left="5400" w:hanging="254"/>
      </w:pPr>
      <w:rPr>
        <w:rFonts w:hint="default"/>
        <w:lang w:val="en-US" w:eastAsia="en-US" w:bidi="ar-SA"/>
      </w:rPr>
    </w:lvl>
    <w:lvl w:ilvl="6">
      <w:numFmt w:val="bullet"/>
      <w:lvlText w:val="•"/>
      <w:lvlJc w:val="left"/>
      <w:pPr>
        <w:ind w:left="6408" w:hanging="254"/>
      </w:pPr>
      <w:rPr>
        <w:rFonts w:hint="default"/>
        <w:lang w:val="en-US" w:eastAsia="en-US" w:bidi="ar-SA"/>
      </w:rPr>
    </w:lvl>
    <w:lvl w:ilvl="7">
      <w:numFmt w:val="bullet"/>
      <w:lvlText w:val="•"/>
      <w:lvlJc w:val="left"/>
      <w:pPr>
        <w:ind w:left="7416" w:hanging="254"/>
      </w:pPr>
      <w:rPr>
        <w:rFonts w:hint="default"/>
        <w:lang w:val="en-US" w:eastAsia="en-US" w:bidi="ar-SA"/>
      </w:rPr>
    </w:lvl>
    <w:lvl w:ilvl="8">
      <w:numFmt w:val="bullet"/>
      <w:lvlText w:val="•"/>
      <w:lvlJc w:val="left"/>
      <w:pPr>
        <w:ind w:left="8424" w:hanging="254"/>
      </w:pPr>
      <w:rPr>
        <w:rFonts w:hint="default"/>
        <w:lang w:val="en-US" w:eastAsia="en-US" w:bidi="ar-SA"/>
      </w:rPr>
    </w:lvl>
  </w:abstractNum>
  <w:abstractNum w:abstractNumId="14" w15:restartNumberingAfterBreak="0">
    <w:nsid w:val="C8879AEF"/>
    <w:multiLevelType w:val="multilevel"/>
    <w:tmpl w:val="C8879AEF"/>
    <w:lvl w:ilvl="0">
      <w:start w:val="1"/>
      <w:numFmt w:val="lowerLetter"/>
      <w:lvlText w:val="%1."/>
      <w:lvlJc w:val="left"/>
      <w:pPr>
        <w:ind w:left="180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39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84"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15" w15:restartNumberingAfterBreak="0">
    <w:nsid w:val="CF092B84"/>
    <w:multiLevelType w:val="multilevel"/>
    <w:tmpl w:val="CF092B84"/>
    <w:lvl w:ilvl="0">
      <w:start w:val="1"/>
      <w:numFmt w:val="decimal"/>
      <w:lvlText w:val="%1."/>
      <w:lvlJc w:val="left"/>
      <w:pPr>
        <w:ind w:left="1081" w:hanging="3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1081" w:hanging="361"/>
      </w:pPr>
      <w:rPr>
        <w:rFonts w:hint="default"/>
        <w:spacing w:val="-1"/>
        <w:w w:val="100"/>
        <w:lang w:val="en-US" w:eastAsia="en-US" w:bidi="ar-SA"/>
      </w:rPr>
    </w:lvl>
    <w:lvl w:ilvl="2">
      <w:start w:val="1"/>
      <w:numFmt w:val="lowerLetter"/>
      <w:lvlText w:val="%3)"/>
      <w:lvlJc w:val="left"/>
      <w:pPr>
        <w:ind w:left="180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720" w:hanging="361"/>
      </w:pPr>
      <w:rPr>
        <w:rFonts w:hint="default"/>
        <w:lang w:val="en-US" w:eastAsia="en-US" w:bidi="ar-SA"/>
      </w:rPr>
    </w:lvl>
    <w:lvl w:ilvl="4">
      <w:numFmt w:val="bullet"/>
      <w:lvlText w:val="•"/>
      <w:lvlJc w:val="left"/>
      <w:pPr>
        <w:ind w:left="4680" w:hanging="361"/>
      </w:pPr>
      <w:rPr>
        <w:rFonts w:hint="default"/>
        <w:lang w:val="en-US" w:eastAsia="en-US" w:bidi="ar-SA"/>
      </w:rPr>
    </w:lvl>
    <w:lvl w:ilvl="5">
      <w:numFmt w:val="bullet"/>
      <w:lvlText w:val="•"/>
      <w:lvlJc w:val="left"/>
      <w:pPr>
        <w:ind w:left="5640" w:hanging="361"/>
      </w:pPr>
      <w:rPr>
        <w:rFonts w:hint="default"/>
        <w:lang w:val="en-US" w:eastAsia="en-US" w:bidi="ar-SA"/>
      </w:rPr>
    </w:lvl>
    <w:lvl w:ilvl="6">
      <w:numFmt w:val="bullet"/>
      <w:lvlText w:val="•"/>
      <w:lvlJc w:val="left"/>
      <w:pPr>
        <w:ind w:left="660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520" w:hanging="361"/>
      </w:pPr>
      <w:rPr>
        <w:rFonts w:hint="default"/>
        <w:lang w:val="en-US" w:eastAsia="en-US" w:bidi="ar-SA"/>
      </w:rPr>
    </w:lvl>
  </w:abstractNum>
  <w:abstractNum w:abstractNumId="16" w15:restartNumberingAfterBreak="0">
    <w:nsid w:val="D7F9FE59"/>
    <w:multiLevelType w:val="multilevel"/>
    <w:tmpl w:val="D7F9FE5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7" w15:restartNumberingAfterBreak="0">
    <w:nsid w:val="DCBA6B53"/>
    <w:multiLevelType w:val="multilevel"/>
    <w:tmpl w:val="DCBA6B53"/>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8" w15:restartNumberingAfterBreak="0">
    <w:nsid w:val="E093A4B0"/>
    <w:multiLevelType w:val="multilevel"/>
    <w:tmpl w:val="E093A4B0"/>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19" w15:restartNumberingAfterBreak="0">
    <w:nsid w:val="F4B5D9F5"/>
    <w:multiLevelType w:val="multilevel"/>
    <w:tmpl w:val="F4B5D9F5"/>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20" w15:restartNumberingAfterBreak="0">
    <w:nsid w:val="F7735DC9"/>
    <w:multiLevelType w:val="multilevel"/>
    <w:tmpl w:val="F7735DC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21" w15:restartNumberingAfterBreak="0">
    <w:nsid w:val="0248C179"/>
    <w:multiLevelType w:val="multilevel"/>
    <w:tmpl w:val="0248C179"/>
    <w:lvl w:ilvl="0">
      <w:start w:val="1"/>
      <w:numFmt w:val="decimal"/>
      <w:lvlText w:val="%1."/>
      <w:lvlJc w:val="left"/>
      <w:pPr>
        <w:ind w:left="1081" w:hanging="361"/>
        <w:jc w:val="right"/>
      </w:pPr>
      <w:rPr>
        <w:rFonts w:hint="default"/>
        <w:spacing w:val="0"/>
        <w:w w:val="100"/>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22" w15:restartNumberingAfterBreak="0">
    <w:nsid w:val="03D62ECE"/>
    <w:multiLevelType w:val="multilevel"/>
    <w:tmpl w:val="03D62ECE"/>
    <w:lvl w:ilvl="0">
      <w:start w:val="1"/>
      <w:numFmt w:val="decimal"/>
      <w:lvlText w:val="%1."/>
      <w:lvlJc w:val="left"/>
      <w:pPr>
        <w:ind w:left="60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4" w:hanging="245"/>
      </w:pPr>
      <w:rPr>
        <w:rFonts w:hint="default"/>
        <w:lang w:val="en-US" w:eastAsia="en-US" w:bidi="ar-SA"/>
      </w:rPr>
    </w:lvl>
    <w:lvl w:ilvl="2">
      <w:numFmt w:val="bullet"/>
      <w:lvlText w:val="•"/>
      <w:lvlJc w:val="left"/>
      <w:pPr>
        <w:ind w:left="2568" w:hanging="245"/>
      </w:pPr>
      <w:rPr>
        <w:rFonts w:hint="default"/>
        <w:lang w:val="en-US" w:eastAsia="en-US" w:bidi="ar-SA"/>
      </w:rPr>
    </w:lvl>
    <w:lvl w:ilvl="3">
      <w:numFmt w:val="bullet"/>
      <w:lvlText w:val="•"/>
      <w:lvlJc w:val="left"/>
      <w:pPr>
        <w:ind w:left="3552" w:hanging="245"/>
      </w:pPr>
      <w:rPr>
        <w:rFonts w:hint="default"/>
        <w:lang w:val="en-US" w:eastAsia="en-US" w:bidi="ar-SA"/>
      </w:rPr>
    </w:lvl>
    <w:lvl w:ilvl="4">
      <w:numFmt w:val="bullet"/>
      <w:lvlText w:val="•"/>
      <w:lvlJc w:val="left"/>
      <w:pPr>
        <w:ind w:left="4536" w:hanging="245"/>
      </w:pPr>
      <w:rPr>
        <w:rFonts w:hint="default"/>
        <w:lang w:val="en-US" w:eastAsia="en-US" w:bidi="ar-SA"/>
      </w:rPr>
    </w:lvl>
    <w:lvl w:ilvl="5">
      <w:numFmt w:val="bullet"/>
      <w:lvlText w:val="•"/>
      <w:lvlJc w:val="left"/>
      <w:pPr>
        <w:ind w:left="5520" w:hanging="245"/>
      </w:pPr>
      <w:rPr>
        <w:rFonts w:hint="default"/>
        <w:lang w:val="en-US" w:eastAsia="en-US" w:bidi="ar-SA"/>
      </w:rPr>
    </w:lvl>
    <w:lvl w:ilvl="6">
      <w:numFmt w:val="bullet"/>
      <w:lvlText w:val="•"/>
      <w:lvlJc w:val="left"/>
      <w:pPr>
        <w:ind w:left="6504" w:hanging="245"/>
      </w:pPr>
      <w:rPr>
        <w:rFonts w:hint="default"/>
        <w:lang w:val="en-US" w:eastAsia="en-US" w:bidi="ar-SA"/>
      </w:rPr>
    </w:lvl>
    <w:lvl w:ilvl="7">
      <w:numFmt w:val="bullet"/>
      <w:lvlText w:val="•"/>
      <w:lvlJc w:val="left"/>
      <w:pPr>
        <w:ind w:left="7488" w:hanging="245"/>
      </w:pPr>
      <w:rPr>
        <w:rFonts w:hint="default"/>
        <w:lang w:val="en-US" w:eastAsia="en-US" w:bidi="ar-SA"/>
      </w:rPr>
    </w:lvl>
    <w:lvl w:ilvl="8">
      <w:numFmt w:val="bullet"/>
      <w:lvlText w:val="•"/>
      <w:lvlJc w:val="left"/>
      <w:pPr>
        <w:ind w:left="8472" w:hanging="245"/>
      </w:pPr>
      <w:rPr>
        <w:rFonts w:hint="default"/>
        <w:lang w:val="en-US" w:eastAsia="en-US" w:bidi="ar-SA"/>
      </w:rPr>
    </w:lvl>
  </w:abstractNum>
  <w:abstractNum w:abstractNumId="23" w15:restartNumberingAfterBreak="0">
    <w:nsid w:val="0E640482"/>
    <w:multiLevelType w:val="multilevel"/>
    <w:tmpl w:val="0E640482"/>
    <w:lvl w:ilvl="0">
      <w:start w:val="1"/>
      <w:numFmt w:val="upperRoman"/>
      <w:lvlText w:val="%1."/>
      <w:lvlJc w:val="left"/>
      <w:pPr>
        <w:ind w:left="1801" w:hanging="476"/>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664" w:hanging="476"/>
      </w:pPr>
      <w:rPr>
        <w:rFonts w:hint="default"/>
        <w:lang w:val="en-US" w:eastAsia="en-US" w:bidi="ar-SA"/>
      </w:rPr>
    </w:lvl>
    <w:lvl w:ilvl="2">
      <w:numFmt w:val="bullet"/>
      <w:lvlText w:val="•"/>
      <w:lvlJc w:val="left"/>
      <w:pPr>
        <w:ind w:left="3528" w:hanging="476"/>
      </w:pPr>
      <w:rPr>
        <w:rFonts w:hint="default"/>
        <w:lang w:val="en-US" w:eastAsia="en-US" w:bidi="ar-SA"/>
      </w:rPr>
    </w:lvl>
    <w:lvl w:ilvl="3">
      <w:numFmt w:val="bullet"/>
      <w:lvlText w:val="•"/>
      <w:lvlJc w:val="left"/>
      <w:pPr>
        <w:ind w:left="4392" w:hanging="476"/>
      </w:pPr>
      <w:rPr>
        <w:rFonts w:hint="default"/>
        <w:lang w:val="en-US" w:eastAsia="en-US" w:bidi="ar-SA"/>
      </w:rPr>
    </w:lvl>
    <w:lvl w:ilvl="4">
      <w:numFmt w:val="bullet"/>
      <w:lvlText w:val="•"/>
      <w:lvlJc w:val="left"/>
      <w:pPr>
        <w:ind w:left="5256" w:hanging="476"/>
      </w:pPr>
      <w:rPr>
        <w:rFonts w:hint="default"/>
        <w:lang w:val="en-US" w:eastAsia="en-US" w:bidi="ar-SA"/>
      </w:rPr>
    </w:lvl>
    <w:lvl w:ilvl="5">
      <w:numFmt w:val="bullet"/>
      <w:lvlText w:val="•"/>
      <w:lvlJc w:val="left"/>
      <w:pPr>
        <w:ind w:left="6120" w:hanging="476"/>
      </w:pPr>
      <w:rPr>
        <w:rFonts w:hint="default"/>
        <w:lang w:val="en-US" w:eastAsia="en-US" w:bidi="ar-SA"/>
      </w:rPr>
    </w:lvl>
    <w:lvl w:ilvl="6">
      <w:numFmt w:val="bullet"/>
      <w:lvlText w:val="•"/>
      <w:lvlJc w:val="left"/>
      <w:pPr>
        <w:ind w:left="6984" w:hanging="476"/>
      </w:pPr>
      <w:rPr>
        <w:rFonts w:hint="default"/>
        <w:lang w:val="en-US" w:eastAsia="en-US" w:bidi="ar-SA"/>
      </w:rPr>
    </w:lvl>
    <w:lvl w:ilvl="7">
      <w:numFmt w:val="bullet"/>
      <w:lvlText w:val="•"/>
      <w:lvlJc w:val="left"/>
      <w:pPr>
        <w:ind w:left="7848" w:hanging="476"/>
      </w:pPr>
      <w:rPr>
        <w:rFonts w:hint="default"/>
        <w:lang w:val="en-US" w:eastAsia="en-US" w:bidi="ar-SA"/>
      </w:rPr>
    </w:lvl>
    <w:lvl w:ilvl="8">
      <w:numFmt w:val="bullet"/>
      <w:lvlText w:val="•"/>
      <w:lvlJc w:val="left"/>
      <w:pPr>
        <w:ind w:left="8712" w:hanging="476"/>
      </w:pPr>
      <w:rPr>
        <w:rFonts w:hint="default"/>
        <w:lang w:val="en-US" w:eastAsia="en-US" w:bidi="ar-SA"/>
      </w:rPr>
    </w:lvl>
  </w:abstractNum>
  <w:abstractNum w:abstractNumId="24" w15:restartNumberingAfterBreak="0">
    <w:nsid w:val="1ACDE60F"/>
    <w:multiLevelType w:val="multilevel"/>
    <w:tmpl w:val="1ACDE60F"/>
    <w:lvl w:ilvl="0">
      <w:start w:val="1"/>
      <w:numFmt w:val="decimal"/>
      <w:lvlText w:val="%1."/>
      <w:lvlJc w:val="left"/>
      <w:pPr>
        <w:ind w:left="604"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Roman"/>
      <w:lvlText w:val="%2."/>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numFmt w:val="bullet"/>
      <w:lvlText w:val="•"/>
      <w:lvlJc w:val="left"/>
      <w:pPr>
        <w:ind w:left="2120" w:hanging="486"/>
      </w:pPr>
      <w:rPr>
        <w:rFonts w:hint="default"/>
        <w:lang w:val="en-US" w:eastAsia="en-US" w:bidi="ar-SA"/>
      </w:rPr>
    </w:lvl>
    <w:lvl w:ilvl="3">
      <w:numFmt w:val="bullet"/>
      <w:lvlText w:val="•"/>
      <w:lvlJc w:val="left"/>
      <w:pPr>
        <w:ind w:left="3160" w:hanging="486"/>
      </w:pPr>
      <w:rPr>
        <w:rFonts w:hint="default"/>
        <w:lang w:val="en-US" w:eastAsia="en-US" w:bidi="ar-SA"/>
      </w:rPr>
    </w:lvl>
    <w:lvl w:ilvl="4">
      <w:numFmt w:val="bullet"/>
      <w:lvlText w:val="•"/>
      <w:lvlJc w:val="left"/>
      <w:pPr>
        <w:ind w:left="4200" w:hanging="486"/>
      </w:pPr>
      <w:rPr>
        <w:rFonts w:hint="default"/>
        <w:lang w:val="en-US" w:eastAsia="en-US" w:bidi="ar-SA"/>
      </w:rPr>
    </w:lvl>
    <w:lvl w:ilvl="5">
      <w:numFmt w:val="bullet"/>
      <w:lvlText w:val="•"/>
      <w:lvlJc w:val="left"/>
      <w:pPr>
        <w:ind w:left="5240" w:hanging="486"/>
      </w:pPr>
      <w:rPr>
        <w:rFonts w:hint="default"/>
        <w:lang w:val="en-US" w:eastAsia="en-US" w:bidi="ar-SA"/>
      </w:rPr>
    </w:lvl>
    <w:lvl w:ilvl="6">
      <w:numFmt w:val="bullet"/>
      <w:lvlText w:val="•"/>
      <w:lvlJc w:val="left"/>
      <w:pPr>
        <w:ind w:left="6280" w:hanging="486"/>
      </w:pPr>
      <w:rPr>
        <w:rFonts w:hint="default"/>
        <w:lang w:val="en-US" w:eastAsia="en-US" w:bidi="ar-SA"/>
      </w:rPr>
    </w:lvl>
    <w:lvl w:ilvl="7">
      <w:numFmt w:val="bullet"/>
      <w:lvlText w:val="•"/>
      <w:lvlJc w:val="left"/>
      <w:pPr>
        <w:ind w:left="7320" w:hanging="486"/>
      </w:pPr>
      <w:rPr>
        <w:rFonts w:hint="default"/>
        <w:lang w:val="en-US" w:eastAsia="en-US" w:bidi="ar-SA"/>
      </w:rPr>
    </w:lvl>
    <w:lvl w:ilvl="8">
      <w:numFmt w:val="bullet"/>
      <w:lvlText w:val="•"/>
      <w:lvlJc w:val="left"/>
      <w:pPr>
        <w:ind w:left="8360" w:hanging="486"/>
      </w:pPr>
      <w:rPr>
        <w:rFonts w:hint="default"/>
        <w:lang w:val="en-US" w:eastAsia="en-US" w:bidi="ar-SA"/>
      </w:rPr>
    </w:lvl>
  </w:abstractNum>
  <w:abstractNum w:abstractNumId="25" w15:restartNumberingAfterBreak="0">
    <w:nsid w:val="243FCF68"/>
    <w:multiLevelType w:val="multilevel"/>
    <w:tmpl w:val="243FCF68"/>
    <w:lvl w:ilvl="0">
      <w:start w:val="1"/>
      <w:numFmt w:val="decimal"/>
      <w:lvlText w:val="%1."/>
      <w:lvlJc w:val="left"/>
      <w:pPr>
        <w:ind w:left="60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Roman"/>
      <w:lvlText w:val="%2."/>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numFmt w:val="bullet"/>
      <w:lvlText w:val="•"/>
      <w:lvlJc w:val="left"/>
      <w:pPr>
        <w:ind w:left="2120" w:hanging="486"/>
      </w:pPr>
      <w:rPr>
        <w:rFonts w:hint="default"/>
        <w:lang w:val="en-US" w:eastAsia="en-US" w:bidi="ar-SA"/>
      </w:rPr>
    </w:lvl>
    <w:lvl w:ilvl="3">
      <w:numFmt w:val="bullet"/>
      <w:lvlText w:val="•"/>
      <w:lvlJc w:val="left"/>
      <w:pPr>
        <w:ind w:left="3160" w:hanging="486"/>
      </w:pPr>
      <w:rPr>
        <w:rFonts w:hint="default"/>
        <w:lang w:val="en-US" w:eastAsia="en-US" w:bidi="ar-SA"/>
      </w:rPr>
    </w:lvl>
    <w:lvl w:ilvl="4">
      <w:numFmt w:val="bullet"/>
      <w:lvlText w:val="•"/>
      <w:lvlJc w:val="left"/>
      <w:pPr>
        <w:ind w:left="4200" w:hanging="486"/>
      </w:pPr>
      <w:rPr>
        <w:rFonts w:hint="default"/>
        <w:lang w:val="en-US" w:eastAsia="en-US" w:bidi="ar-SA"/>
      </w:rPr>
    </w:lvl>
    <w:lvl w:ilvl="5">
      <w:numFmt w:val="bullet"/>
      <w:lvlText w:val="•"/>
      <w:lvlJc w:val="left"/>
      <w:pPr>
        <w:ind w:left="5240" w:hanging="486"/>
      </w:pPr>
      <w:rPr>
        <w:rFonts w:hint="default"/>
        <w:lang w:val="en-US" w:eastAsia="en-US" w:bidi="ar-SA"/>
      </w:rPr>
    </w:lvl>
    <w:lvl w:ilvl="6">
      <w:numFmt w:val="bullet"/>
      <w:lvlText w:val="•"/>
      <w:lvlJc w:val="left"/>
      <w:pPr>
        <w:ind w:left="6280" w:hanging="486"/>
      </w:pPr>
      <w:rPr>
        <w:rFonts w:hint="default"/>
        <w:lang w:val="en-US" w:eastAsia="en-US" w:bidi="ar-SA"/>
      </w:rPr>
    </w:lvl>
    <w:lvl w:ilvl="7">
      <w:numFmt w:val="bullet"/>
      <w:lvlText w:val="•"/>
      <w:lvlJc w:val="left"/>
      <w:pPr>
        <w:ind w:left="7320" w:hanging="486"/>
      </w:pPr>
      <w:rPr>
        <w:rFonts w:hint="default"/>
        <w:lang w:val="en-US" w:eastAsia="en-US" w:bidi="ar-SA"/>
      </w:rPr>
    </w:lvl>
    <w:lvl w:ilvl="8">
      <w:numFmt w:val="bullet"/>
      <w:lvlText w:val="•"/>
      <w:lvlJc w:val="left"/>
      <w:pPr>
        <w:ind w:left="8360" w:hanging="486"/>
      </w:pPr>
      <w:rPr>
        <w:rFonts w:hint="default"/>
        <w:lang w:val="en-US" w:eastAsia="en-US" w:bidi="ar-SA"/>
      </w:rPr>
    </w:lvl>
  </w:abstractNum>
  <w:abstractNum w:abstractNumId="26" w15:restartNumberingAfterBreak="0">
    <w:nsid w:val="2470EC97"/>
    <w:multiLevelType w:val="multilevel"/>
    <w:tmpl w:val="2470EC97"/>
    <w:lvl w:ilvl="0">
      <w:start w:val="1"/>
      <w:numFmt w:val="decimal"/>
      <w:lvlText w:val="%1."/>
      <w:lvlJc w:val="left"/>
      <w:pPr>
        <w:ind w:left="360" w:hanging="284"/>
      </w:pPr>
      <w:rPr>
        <w:rFonts w:ascii="Calibri" w:eastAsia="Calibri" w:hAnsi="Calibri" w:cs="Calibri" w:hint="default"/>
        <w:b w:val="0"/>
        <w:bCs w:val="0"/>
        <w:i w:val="0"/>
        <w:iCs w:val="0"/>
        <w:spacing w:val="-2"/>
        <w:w w:val="100"/>
        <w:sz w:val="22"/>
        <w:szCs w:val="22"/>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27" w15:restartNumberingAfterBreak="0">
    <w:nsid w:val="25B654F3"/>
    <w:multiLevelType w:val="multilevel"/>
    <w:tmpl w:val="25B654F3"/>
    <w:lvl w:ilvl="0">
      <w:start w:val="1"/>
      <w:numFmt w:val="decimal"/>
      <w:lvlText w:val="%1."/>
      <w:lvlJc w:val="left"/>
      <w:pPr>
        <w:ind w:left="604" w:hanging="245"/>
      </w:pPr>
      <w:rPr>
        <w:rFonts w:ascii="Times New Roman" w:eastAsia="Times New Roman" w:hAnsi="Times New Roman" w:cs="Times New Roman" w:hint="default"/>
        <w:b/>
        <w:bCs/>
        <w:i w:val="0"/>
        <w:iCs w:val="0"/>
        <w:spacing w:val="0"/>
        <w:w w:val="89"/>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28" w15:restartNumberingAfterBreak="0">
    <w:nsid w:val="2A8F537B"/>
    <w:multiLevelType w:val="multilevel"/>
    <w:tmpl w:val="2A8F537B"/>
    <w:lvl w:ilvl="0">
      <w:start w:val="1"/>
      <w:numFmt w:val="decimal"/>
      <w:lvlText w:val="%1."/>
      <w:lvlJc w:val="left"/>
      <w:pPr>
        <w:ind w:left="360"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68" w:hanging="250"/>
      </w:pPr>
      <w:rPr>
        <w:rFonts w:hint="default"/>
        <w:lang w:val="en-US" w:eastAsia="en-US" w:bidi="ar-SA"/>
      </w:rPr>
    </w:lvl>
    <w:lvl w:ilvl="2">
      <w:numFmt w:val="bullet"/>
      <w:lvlText w:val="•"/>
      <w:lvlJc w:val="left"/>
      <w:pPr>
        <w:ind w:left="2376" w:hanging="250"/>
      </w:pPr>
      <w:rPr>
        <w:rFonts w:hint="default"/>
        <w:lang w:val="en-US" w:eastAsia="en-US" w:bidi="ar-SA"/>
      </w:rPr>
    </w:lvl>
    <w:lvl w:ilvl="3">
      <w:numFmt w:val="bullet"/>
      <w:lvlText w:val="•"/>
      <w:lvlJc w:val="left"/>
      <w:pPr>
        <w:ind w:left="3384" w:hanging="250"/>
      </w:pPr>
      <w:rPr>
        <w:rFonts w:hint="default"/>
        <w:lang w:val="en-US" w:eastAsia="en-US" w:bidi="ar-SA"/>
      </w:rPr>
    </w:lvl>
    <w:lvl w:ilvl="4">
      <w:numFmt w:val="bullet"/>
      <w:lvlText w:val="•"/>
      <w:lvlJc w:val="left"/>
      <w:pPr>
        <w:ind w:left="4392" w:hanging="250"/>
      </w:pPr>
      <w:rPr>
        <w:rFonts w:hint="default"/>
        <w:lang w:val="en-US" w:eastAsia="en-US" w:bidi="ar-SA"/>
      </w:rPr>
    </w:lvl>
    <w:lvl w:ilvl="5">
      <w:numFmt w:val="bullet"/>
      <w:lvlText w:val="•"/>
      <w:lvlJc w:val="left"/>
      <w:pPr>
        <w:ind w:left="5400" w:hanging="250"/>
      </w:pPr>
      <w:rPr>
        <w:rFonts w:hint="default"/>
        <w:lang w:val="en-US" w:eastAsia="en-US" w:bidi="ar-SA"/>
      </w:rPr>
    </w:lvl>
    <w:lvl w:ilvl="6">
      <w:numFmt w:val="bullet"/>
      <w:lvlText w:val="•"/>
      <w:lvlJc w:val="left"/>
      <w:pPr>
        <w:ind w:left="6408" w:hanging="250"/>
      </w:pPr>
      <w:rPr>
        <w:rFonts w:hint="default"/>
        <w:lang w:val="en-US" w:eastAsia="en-US" w:bidi="ar-SA"/>
      </w:rPr>
    </w:lvl>
    <w:lvl w:ilvl="7">
      <w:numFmt w:val="bullet"/>
      <w:lvlText w:val="•"/>
      <w:lvlJc w:val="left"/>
      <w:pPr>
        <w:ind w:left="7416" w:hanging="250"/>
      </w:pPr>
      <w:rPr>
        <w:rFonts w:hint="default"/>
        <w:lang w:val="en-US" w:eastAsia="en-US" w:bidi="ar-SA"/>
      </w:rPr>
    </w:lvl>
    <w:lvl w:ilvl="8">
      <w:numFmt w:val="bullet"/>
      <w:lvlText w:val="•"/>
      <w:lvlJc w:val="left"/>
      <w:pPr>
        <w:ind w:left="8424" w:hanging="250"/>
      </w:pPr>
      <w:rPr>
        <w:rFonts w:hint="default"/>
        <w:lang w:val="en-US" w:eastAsia="en-US" w:bidi="ar-SA"/>
      </w:rPr>
    </w:lvl>
  </w:abstractNum>
  <w:abstractNum w:abstractNumId="29" w15:restartNumberingAfterBreak="0">
    <w:nsid w:val="30FC5B15"/>
    <w:multiLevelType w:val="multilevel"/>
    <w:tmpl w:val="30FC5B15"/>
    <w:lvl w:ilvl="0">
      <w:start w:val="1"/>
      <w:numFmt w:val="decimal"/>
      <w:lvlText w:val="%1."/>
      <w:lvlJc w:val="left"/>
      <w:pPr>
        <w:ind w:left="605" w:hanging="245"/>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120" w:hanging="361"/>
      </w:pPr>
      <w:rPr>
        <w:rFonts w:hint="default"/>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30" w15:restartNumberingAfterBreak="0">
    <w:nsid w:val="39A0D9AC"/>
    <w:multiLevelType w:val="multilevel"/>
    <w:tmpl w:val="39A0D9AC"/>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numFmt w:val="bullet"/>
      <w:lvlText w:val="•"/>
      <w:lvlJc w:val="left"/>
      <w:pPr>
        <w:ind w:left="2016" w:hanging="486"/>
      </w:pPr>
      <w:rPr>
        <w:rFonts w:hint="default"/>
        <w:lang w:val="en-US" w:eastAsia="en-US" w:bidi="ar-SA"/>
      </w:rPr>
    </w:lvl>
    <w:lvl w:ilvl="2">
      <w:numFmt w:val="bullet"/>
      <w:lvlText w:val="•"/>
      <w:lvlJc w:val="left"/>
      <w:pPr>
        <w:ind w:left="2952" w:hanging="486"/>
      </w:pPr>
      <w:rPr>
        <w:rFonts w:hint="default"/>
        <w:lang w:val="en-US" w:eastAsia="en-US" w:bidi="ar-SA"/>
      </w:rPr>
    </w:lvl>
    <w:lvl w:ilvl="3">
      <w:numFmt w:val="bullet"/>
      <w:lvlText w:val="•"/>
      <w:lvlJc w:val="left"/>
      <w:pPr>
        <w:ind w:left="3888" w:hanging="486"/>
      </w:pPr>
      <w:rPr>
        <w:rFonts w:hint="default"/>
        <w:lang w:val="en-US" w:eastAsia="en-US" w:bidi="ar-SA"/>
      </w:rPr>
    </w:lvl>
    <w:lvl w:ilvl="4">
      <w:numFmt w:val="bullet"/>
      <w:lvlText w:val="•"/>
      <w:lvlJc w:val="left"/>
      <w:pPr>
        <w:ind w:left="4824" w:hanging="486"/>
      </w:pPr>
      <w:rPr>
        <w:rFonts w:hint="default"/>
        <w:lang w:val="en-US" w:eastAsia="en-US" w:bidi="ar-SA"/>
      </w:rPr>
    </w:lvl>
    <w:lvl w:ilvl="5">
      <w:numFmt w:val="bullet"/>
      <w:lvlText w:val="•"/>
      <w:lvlJc w:val="left"/>
      <w:pPr>
        <w:ind w:left="5760" w:hanging="486"/>
      </w:pPr>
      <w:rPr>
        <w:rFonts w:hint="default"/>
        <w:lang w:val="en-US" w:eastAsia="en-US" w:bidi="ar-SA"/>
      </w:rPr>
    </w:lvl>
    <w:lvl w:ilvl="6">
      <w:numFmt w:val="bullet"/>
      <w:lvlText w:val="•"/>
      <w:lvlJc w:val="left"/>
      <w:pPr>
        <w:ind w:left="6696" w:hanging="486"/>
      </w:pPr>
      <w:rPr>
        <w:rFonts w:hint="default"/>
        <w:lang w:val="en-US" w:eastAsia="en-US" w:bidi="ar-SA"/>
      </w:rPr>
    </w:lvl>
    <w:lvl w:ilvl="7">
      <w:numFmt w:val="bullet"/>
      <w:lvlText w:val="•"/>
      <w:lvlJc w:val="left"/>
      <w:pPr>
        <w:ind w:left="7632" w:hanging="486"/>
      </w:pPr>
      <w:rPr>
        <w:rFonts w:hint="default"/>
        <w:lang w:val="en-US" w:eastAsia="en-US" w:bidi="ar-SA"/>
      </w:rPr>
    </w:lvl>
    <w:lvl w:ilvl="8">
      <w:numFmt w:val="bullet"/>
      <w:lvlText w:val="•"/>
      <w:lvlJc w:val="left"/>
      <w:pPr>
        <w:ind w:left="8568" w:hanging="486"/>
      </w:pPr>
      <w:rPr>
        <w:rFonts w:hint="default"/>
        <w:lang w:val="en-US" w:eastAsia="en-US" w:bidi="ar-SA"/>
      </w:rPr>
    </w:lvl>
  </w:abstractNum>
  <w:abstractNum w:abstractNumId="31" w15:restartNumberingAfterBreak="0">
    <w:nsid w:val="46A08BB8"/>
    <w:multiLevelType w:val="multilevel"/>
    <w:tmpl w:val="46A08BB8"/>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32" w15:restartNumberingAfterBreak="0">
    <w:nsid w:val="4C1BAE26"/>
    <w:multiLevelType w:val="multilevel"/>
    <w:tmpl w:val="4C1BAE26"/>
    <w:lvl w:ilvl="0">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33" w15:restartNumberingAfterBreak="0">
    <w:nsid w:val="4D4DC07F"/>
    <w:multiLevelType w:val="multilevel"/>
    <w:tmpl w:val="4D4DC07F"/>
    <w:lvl w:ilvl="0">
      <w:start w:val="1"/>
      <w:numFmt w:val="lowerLetter"/>
      <w:lvlText w:val="%1."/>
      <w:lvlJc w:val="left"/>
      <w:pPr>
        <w:ind w:left="180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39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84"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34" w15:restartNumberingAfterBreak="0">
    <w:nsid w:val="4D94DA66"/>
    <w:multiLevelType w:val="multilevel"/>
    <w:tmpl w:val="4D94DA66"/>
    <w:lvl w:ilvl="0">
      <w:start w:val="1"/>
      <w:numFmt w:val="upperRoman"/>
      <w:lvlText w:val="%1."/>
      <w:lvlJc w:val="left"/>
      <w:pPr>
        <w:ind w:left="1081" w:hanging="50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016" w:hanging="500"/>
      </w:pPr>
      <w:rPr>
        <w:rFonts w:hint="default"/>
        <w:lang w:val="en-US" w:eastAsia="en-US" w:bidi="ar-SA"/>
      </w:rPr>
    </w:lvl>
    <w:lvl w:ilvl="2">
      <w:numFmt w:val="bullet"/>
      <w:lvlText w:val="•"/>
      <w:lvlJc w:val="left"/>
      <w:pPr>
        <w:ind w:left="2952" w:hanging="500"/>
      </w:pPr>
      <w:rPr>
        <w:rFonts w:hint="default"/>
        <w:lang w:val="en-US" w:eastAsia="en-US" w:bidi="ar-SA"/>
      </w:rPr>
    </w:lvl>
    <w:lvl w:ilvl="3">
      <w:numFmt w:val="bullet"/>
      <w:lvlText w:val="•"/>
      <w:lvlJc w:val="left"/>
      <w:pPr>
        <w:ind w:left="3888" w:hanging="500"/>
      </w:pPr>
      <w:rPr>
        <w:rFonts w:hint="default"/>
        <w:lang w:val="en-US" w:eastAsia="en-US" w:bidi="ar-SA"/>
      </w:rPr>
    </w:lvl>
    <w:lvl w:ilvl="4">
      <w:numFmt w:val="bullet"/>
      <w:lvlText w:val="•"/>
      <w:lvlJc w:val="left"/>
      <w:pPr>
        <w:ind w:left="4824" w:hanging="500"/>
      </w:pPr>
      <w:rPr>
        <w:rFonts w:hint="default"/>
        <w:lang w:val="en-US" w:eastAsia="en-US" w:bidi="ar-SA"/>
      </w:rPr>
    </w:lvl>
    <w:lvl w:ilvl="5">
      <w:numFmt w:val="bullet"/>
      <w:lvlText w:val="•"/>
      <w:lvlJc w:val="left"/>
      <w:pPr>
        <w:ind w:left="5760" w:hanging="500"/>
      </w:pPr>
      <w:rPr>
        <w:rFonts w:hint="default"/>
        <w:lang w:val="en-US" w:eastAsia="en-US" w:bidi="ar-SA"/>
      </w:rPr>
    </w:lvl>
    <w:lvl w:ilvl="6">
      <w:numFmt w:val="bullet"/>
      <w:lvlText w:val="•"/>
      <w:lvlJc w:val="left"/>
      <w:pPr>
        <w:ind w:left="6696" w:hanging="500"/>
      </w:pPr>
      <w:rPr>
        <w:rFonts w:hint="default"/>
        <w:lang w:val="en-US" w:eastAsia="en-US" w:bidi="ar-SA"/>
      </w:rPr>
    </w:lvl>
    <w:lvl w:ilvl="7">
      <w:numFmt w:val="bullet"/>
      <w:lvlText w:val="•"/>
      <w:lvlJc w:val="left"/>
      <w:pPr>
        <w:ind w:left="7632" w:hanging="500"/>
      </w:pPr>
      <w:rPr>
        <w:rFonts w:hint="default"/>
        <w:lang w:val="en-US" w:eastAsia="en-US" w:bidi="ar-SA"/>
      </w:rPr>
    </w:lvl>
    <w:lvl w:ilvl="8">
      <w:numFmt w:val="bullet"/>
      <w:lvlText w:val="•"/>
      <w:lvlJc w:val="left"/>
      <w:pPr>
        <w:ind w:left="8568" w:hanging="500"/>
      </w:pPr>
      <w:rPr>
        <w:rFonts w:hint="default"/>
        <w:lang w:val="en-US" w:eastAsia="en-US" w:bidi="ar-SA"/>
      </w:rPr>
    </w:lvl>
  </w:abstractNum>
  <w:abstractNum w:abstractNumId="35" w15:restartNumberingAfterBreak="0">
    <w:nsid w:val="58765686"/>
    <w:multiLevelType w:val="multilevel"/>
    <w:tmpl w:val="58765686"/>
    <w:lvl w:ilvl="0">
      <w:start w:val="1"/>
      <w:numFmt w:val="lowerLetter"/>
      <w:lvlText w:val="%1."/>
      <w:lvlJc w:val="left"/>
      <w:pPr>
        <w:ind w:left="1801"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39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84"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36" w15:restartNumberingAfterBreak="0">
    <w:nsid w:val="59ADCABA"/>
    <w:multiLevelType w:val="multilevel"/>
    <w:tmpl w:val="59ADCABA"/>
    <w:lvl w:ilvl="0">
      <w:start w:val="1"/>
      <w:numFmt w:val="lowerRoman"/>
      <w:lvlText w:val="%1."/>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1">
      <w:start w:val="1"/>
      <w:numFmt w:val="lowerLetter"/>
      <w:lvlText w:val="%2."/>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37" w15:restartNumberingAfterBreak="0">
    <w:nsid w:val="5A241D34"/>
    <w:multiLevelType w:val="multilevel"/>
    <w:tmpl w:val="5A241D34"/>
    <w:lvl w:ilvl="0">
      <w:start w:val="1"/>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Roman"/>
      <w:lvlText w:val="%2."/>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3160" w:hanging="361"/>
      </w:pPr>
      <w:rPr>
        <w:rFonts w:hint="default"/>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38" w15:restartNumberingAfterBreak="0">
    <w:nsid w:val="5B3F4324"/>
    <w:multiLevelType w:val="hybridMultilevel"/>
    <w:tmpl w:val="84760636"/>
    <w:lvl w:ilvl="0" w:tplc="0809000F">
      <w:start w:val="1"/>
      <w:numFmt w:val="decimal"/>
      <w:lvlText w:val="%1."/>
      <w:lvlJc w:val="left"/>
      <w:pPr>
        <w:ind w:left="720" w:hanging="360"/>
      </w:pPr>
      <w:rPr>
        <w:rFonts w:ascii="Times New Roman" w:hAnsi="Times New Roman"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E29AB5A"/>
    <w:multiLevelType w:val="multilevel"/>
    <w:tmpl w:val="5E29AB5A"/>
    <w:lvl w:ilvl="0">
      <w:start w:val="1"/>
      <w:numFmt w:val="lowerRoman"/>
      <w:lvlText w:val="%1."/>
      <w:lvlJc w:val="left"/>
      <w:pPr>
        <w:ind w:left="1081" w:hanging="4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467"/>
      </w:pPr>
      <w:rPr>
        <w:rFonts w:hint="default"/>
        <w:lang w:val="en-US" w:eastAsia="en-US" w:bidi="ar-SA"/>
      </w:rPr>
    </w:lvl>
    <w:lvl w:ilvl="2">
      <w:numFmt w:val="bullet"/>
      <w:lvlText w:val="•"/>
      <w:lvlJc w:val="left"/>
      <w:pPr>
        <w:ind w:left="2952" w:hanging="467"/>
      </w:pPr>
      <w:rPr>
        <w:rFonts w:hint="default"/>
        <w:lang w:val="en-US" w:eastAsia="en-US" w:bidi="ar-SA"/>
      </w:rPr>
    </w:lvl>
    <w:lvl w:ilvl="3">
      <w:numFmt w:val="bullet"/>
      <w:lvlText w:val="•"/>
      <w:lvlJc w:val="left"/>
      <w:pPr>
        <w:ind w:left="3888" w:hanging="467"/>
      </w:pPr>
      <w:rPr>
        <w:rFonts w:hint="default"/>
        <w:lang w:val="en-US" w:eastAsia="en-US" w:bidi="ar-SA"/>
      </w:rPr>
    </w:lvl>
    <w:lvl w:ilvl="4">
      <w:numFmt w:val="bullet"/>
      <w:lvlText w:val="•"/>
      <w:lvlJc w:val="left"/>
      <w:pPr>
        <w:ind w:left="4824" w:hanging="467"/>
      </w:pPr>
      <w:rPr>
        <w:rFonts w:hint="default"/>
        <w:lang w:val="en-US" w:eastAsia="en-US" w:bidi="ar-SA"/>
      </w:rPr>
    </w:lvl>
    <w:lvl w:ilvl="5">
      <w:numFmt w:val="bullet"/>
      <w:lvlText w:val="•"/>
      <w:lvlJc w:val="left"/>
      <w:pPr>
        <w:ind w:left="5760" w:hanging="467"/>
      </w:pPr>
      <w:rPr>
        <w:rFonts w:hint="default"/>
        <w:lang w:val="en-US" w:eastAsia="en-US" w:bidi="ar-SA"/>
      </w:rPr>
    </w:lvl>
    <w:lvl w:ilvl="6">
      <w:numFmt w:val="bullet"/>
      <w:lvlText w:val="•"/>
      <w:lvlJc w:val="left"/>
      <w:pPr>
        <w:ind w:left="6696" w:hanging="467"/>
      </w:pPr>
      <w:rPr>
        <w:rFonts w:hint="default"/>
        <w:lang w:val="en-US" w:eastAsia="en-US" w:bidi="ar-SA"/>
      </w:rPr>
    </w:lvl>
    <w:lvl w:ilvl="7">
      <w:numFmt w:val="bullet"/>
      <w:lvlText w:val="•"/>
      <w:lvlJc w:val="left"/>
      <w:pPr>
        <w:ind w:left="7632" w:hanging="467"/>
      </w:pPr>
      <w:rPr>
        <w:rFonts w:hint="default"/>
        <w:lang w:val="en-US" w:eastAsia="en-US" w:bidi="ar-SA"/>
      </w:rPr>
    </w:lvl>
    <w:lvl w:ilvl="8">
      <w:numFmt w:val="bullet"/>
      <w:lvlText w:val="•"/>
      <w:lvlJc w:val="left"/>
      <w:pPr>
        <w:ind w:left="8568" w:hanging="467"/>
      </w:pPr>
      <w:rPr>
        <w:rFonts w:hint="default"/>
        <w:lang w:val="en-US" w:eastAsia="en-US" w:bidi="ar-SA"/>
      </w:rPr>
    </w:lvl>
  </w:abstractNum>
  <w:abstractNum w:abstractNumId="40" w15:restartNumberingAfterBreak="0">
    <w:nsid w:val="60382F6E"/>
    <w:multiLevelType w:val="multilevel"/>
    <w:tmpl w:val="60382F6E"/>
    <w:lvl w:ilvl="0">
      <w:start w:val="1"/>
      <w:numFmt w:val="decimal"/>
      <w:lvlText w:val="%1."/>
      <w:lvlJc w:val="left"/>
      <w:pPr>
        <w:ind w:left="107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80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numFmt w:val="bullet"/>
      <w:lvlText w:val="•"/>
      <w:lvlJc w:val="left"/>
      <w:pPr>
        <w:ind w:left="2760" w:hanging="360"/>
      </w:pPr>
      <w:rPr>
        <w:rFonts w:hint="default"/>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640" w:hanging="360"/>
      </w:pPr>
      <w:rPr>
        <w:rFonts w:hint="default"/>
        <w:lang w:val="en-US" w:eastAsia="en-US" w:bidi="ar-SA"/>
      </w:rPr>
    </w:lvl>
    <w:lvl w:ilvl="6">
      <w:numFmt w:val="bullet"/>
      <w:lvlText w:val="•"/>
      <w:lvlJc w:val="left"/>
      <w:pPr>
        <w:ind w:left="660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520" w:hanging="360"/>
      </w:pPr>
      <w:rPr>
        <w:rFonts w:hint="default"/>
        <w:lang w:val="en-US" w:eastAsia="en-US" w:bidi="ar-SA"/>
      </w:rPr>
    </w:lvl>
  </w:abstractNum>
  <w:abstractNum w:abstractNumId="41" w15:restartNumberingAfterBreak="0">
    <w:nsid w:val="629F7852"/>
    <w:multiLevelType w:val="multilevel"/>
    <w:tmpl w:val="629F7852"/>
    <w:lvl w:ilvl="0">
      <w:start w:val="1"/>
      <w:numFmt w:val="decimal"/>
      <w:lvlText w:val="%1."/>
      <w:lvlJc w:val="left"/>
      <w:pPr>
        <w:ind w:left="1801"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39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6984" w:hanging="360"/>
      </w:pPr>
      <w:rPr>
        <w:rFonts w:hint="default"/>
        <w:lang w:val="en-US" w:eastAsia="en-US" w:bidi="ar-SA"/>
      </w:rPr>
    </w:lvl>
    <w:lvl w:ilvl="7">
      <w:numFmt w:val="bullet"/>
      <w:lvlText w:val="•"/>
      <w:lvlJc w:val="left"/>
      <w:pPr>
        <w:ind w:left="7848" w:hanging="360"/>
      </w:pPr>
      <w:rPr>
        <w:rFonts w:hint="default"/>
        <w:lang w:val="en-US" w:eastAsia="en-US" w:bidi="ar-SA"/>
      </w:rPr>
    </w:lvl>
    <w:lvl w:ilvl="8">
      <w:numFmt w:val="bullet"/>
      <w:lvlText w:val="•"/>
      <w:lvlJc w:val="left"/>
      <w:pPr>
        <w:ind w:left="8712" w:hanging="360"/>
      </w:pPr>
      <w:rPr>
        <w:rFonts w:hint="default"/>
        <w:lang w:val="en-US" w:eastAsia="en-US" w:bidi="ar-SA"/>
      </w:rPr>
    </w:lvl>
  </w:abstractNum>
  <w:abstractNum w:abstractNumId="42" w15:restartNumberingAfterBreak="0">
    <w:nsid w:val="72183CF9"/>
    <w:multiLevelType w:val="multilevel"/>
    <w:tmpl w:val="72183CF9"/>
    <w:lvl w:ilvl="0">
      <w:start w:val="1"/>
      <w:numFmt w:val="decimal"/>
      <w:lvlText w:val="%1."/>
      <w:lvlJc w:val="left"/>
      <w:pPr>
        <w:ind w:left="360"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Roman"/>
      <w:lvlText w:val="%2."/>
      <w:lvlJc w:val="left"/>
      <w:pPr>
        <w:ind w:left="1081" w:hanging="486"/>
        <w:jc w:val="right"/>
      </w:pPr>
      <w:rPr>
        <w:rFonts w:ascii="Times New Roman" w:eastAsia="Times New Roman" w:hAnsi="Times New Roman" w:cs="Times New Roman" w:hint="default"/>
        <w:b w:val="0"/>
        <w:bCs w:val="0"/>
        <w:i w:val="0"/>
        <w:iCs w:val="0"/>
        <w:spacing w:val="-10"/>
        <w:w w:val="100"/>
        <w:sz w:val="24"/>
        <w:szCs w:val="24"/>
        <w:lang w:val="en-US" w:eastAsia="en-US" w:bidi="ar-SA"/>
      </w:rPr>
    </w:lvl>
    <w:lvl w:ilvl="2">
      <w:numFmt w:val="bullet"/>
      <w:lvlText w:val="•"/>
      <w:lvlJc w:val="left"/>
      <w:pPr>
        <w:ind w:left="2120" w:hanging="486"/>
      </w:pPr>
      <w:rPr>
        <w:rFonts w:hint="default"/>
        <w:lang w:val="en-US" w:eastAsia="en-US" w:bidi="ar-SA"/>
      </w:rPr>
    </w:lvl>
    <w:lvl w:ilvl="3">
      <w:numFmt w:val="bullet"/>
      <w:lvlText w:val="•"/>
      <w:lvlJc w:val="left"/>
      <w:pPr>
        <w:ind w:left="3160" w:hanging="486"/>
      </w:pPr>
      <w:rPr>
        <w:rFonts w:hint="default"/>
        <w:lang w:val="en-US" w:eastAsia="en-US" w:bidi="ar-SA"/>
      </w:rPr>
    </w:lvl>
    <w:lvl w:ilvl="4">
      <w:numFmt w:val="bullet"/>
      <w:lvlText w:val="•"/>
      <w:lvlJc w:val="left"/>
      <w:pPr>
        <w:ind w:left="4200" w:hanging="486"/>
      </w:pPr>
      <w:rPr>
        <w:rFonts w:hint="default"/>
        <w:lang w:val="en-US" w:eastAsia="en-US" w:bidi="ar-SA"/>
      </w:rPr>
    </w:lvl>
    <w:lvl w:ilvl="5">
      <w:numFmt w:val="bullet"/>
      <w:lvlText w:val="•"/>
      <w:lvlJc w:val="left"/>
      <w:pPr>
        <w:ind w:left="5240" w:hanging="486"/>
      </w:pPr>
      <w:rPr>
        <w:rFonts w:hint="default"/>
        <w:lang w:val="en-US" w:eastAsia="en-US" w:bidi="ar-SA"/>
      </w:rPr>
    </w:lvl>
    <w:lvl w:ilvl="6">
      <w:numFmt w:val="bullet"/>
      <w:lvlText w:val="•"/>
      <w:lvlJc w:val="left"/>
      <w:pPr>
        <w:ind w:left="6280" w:hanging="486"/>
      </w:pPr>
      <w:rPr>
        <w:rFonts w:hint="default"/>
        <w:lang w:val="en-US" w:eastAsia="en-US" w:bidi="ar-SA"/>
      </w:rPr>
    </w:lvl>
    <w:lvl w:ilvl="7">
      <w:numFmt w:val="bullet"/>
      <w:lvlText w:val="•"/>
      <w:lvlJc w:val="left"/>
      <w:pPr>
        <w:ind w:left="7320" w:hanging="486"/>
      </w:pPr>
      <w:rPr>
        <w:rFonts w:hint="default"/>
        <w:lang w:val="en-US" w:eastAsia="en-US" w:bidi="ar-SA"/>
      </w:rPr>
    </w:lvl>
    <w:lvl w:ilvl="8">
      <w:numFmt w:val="bullet"/>
      <w:lvlText w:val="•"/>
      <w:lvlJc w:val="left"/>
      <w:pPr>
        <w:ind w:left="8360" w:hanging="486"/>
      </w:pPr>
      <w:rPr>
        <w:rFonts w:hint="default"/>
        <w:lang w:val="en-US" w:eastAsia="en-US" w:bidi="ar-SA"/>
      </w:rPr>
    </w:lvl>
  </w:abstractNum>
  <w:abstractNum w:abstractNumId="43" w15:restartNumberingAfterBreak="0">
    <w:nsid w:val="77ECEA79"/>
    <w:multiLevelType w:val="multilevel"/>
    <w:tmpl w:val="77ECEA7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44" w15:restartNumberingAfterBreak="0">
    <w:nsid w:val="79AA4FA4"/>
    <w:multiLevelType w:val="multilevel"/>
    <w:tmpl w:val="79AA4FA4"/>
    <w:lvl w:ilvl="0">
      <w:start w:val="1"/>
      <w:numFmt w:val="lowerRoman"/>
      <w:lvlText w:val="%1."/>
      <w:lvlJc w:val="left"/>
      <w:pPr>
        <w:ind w:left="1081" w:hanging="467"/>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467"/>
      </w:pPr>
      <w:rPr>
        <w:rFonts w:hint="default"/>
        <w:lang w:val="en-US" w:eastAsia="en-US" w:bidi="ar-SA"/>
      </w:rPr>
    </w:lvl>
    <w:lvl w:ilvl="2">
      <w:numFmt w:val="bullet"/>
      <w:lvlText w:val="•"/>
      <w:lvlJc w:val="left"/>
      <w:pPr>
        <w:ind w:left="2952" w:hanging="467"/>
      </w:pPr>
      <w:rPr>
        <w:rFonts w:hint="default"/>
        <w:lang w:val="en-US" w:eastAsia="en-US" w:bidi="ar-SA"/>
      </w:rPr>
    </w:lvl>
    <w:lvl w:ilvl="3">
      <w:numFmt w:val="bullet"/>
      <w:lvlText w:val="•"/>
      <w:lvlJc w:val="left"/>
      <w:pPr>
        <w:ind w:left="3888" w:hanging="467"/>
      </w:pPr>
      <w:rPr>
        <w:rFonts w:hint="default"/>
        <w:lang w:val="en-US" w:eastAsia="en-US" w:bidi="ar-SA"/>
      </w:rPr>
    </w:lvl>
    <w:lvl w:ilvl="4">
      <w:numFmt w:val="bullet"/>
      <w:lvlText w:val="•"/>
      <w:lvlJc w:val="left"/>
      <w:pPr>
        <w:ind w:left="4824" w:hanging="467"/>
      </w:pPr>
      <w:rPr>
        <w:rFonts w:hint="default"/>
        <w:lang w:val="en-US" w:eastAsia="en-US" w:bidi="ar-SA"/>
      </w:rPr>
    </w:lvl>
    <w:lvl w:ilvl="5">
      <w:numFmt w:val="bullet"/>
      <w:lvlText w:val="•"/>
      <w:lvlJc w:val="left"/>
      <w:pPr>
        <w:ind w:left="5760" w:hanging="467"/>
      </w:pPr>
      <w:rPr>
        <w:rFonts w:hint="default"/>
        <w:lang w:val="en-US" w:eastAsia="en-US" w:bidi="ar-SA"/>
      </w:rPr>
    </w:lvl>
    <w:lvl w:ilvl="6">
      <w:numFmt w:val="bullet"/>
      <w:lvlText w:val="•"/>
      <w:lvlJc w:val="left"/>
      <w:pPr>
        <w:ind w:left="6696" w:hanging="467"/>
      </w:pPr>
      <w:rPr>
        <w:rFonts w:hint="default"/>
        <w:lang w:val="en-US" w:eastAsia="en-US" w:bidi="ar-SA"/>
      </w:rPr>
    </w:lvl>
    <w:lvl w:ilvl="7">
      <w:numFmt w:val="bullet"/>
      <w:lvlText w:val="•"/>
      <w:lvlJc w:val="left"/>
      <w:pPr>
        <w:ind w:left="7632" w:hanging="467"/>
      </w:pPr>
      <w:rPr>
        <w:rFonts w:hint="default"/>
        <w:lang w:val="en-US" w:eastAsia="en-US" w:bidi="ar-SA"/>
      </w:rPr>
    </w:lvl>
    <w:lvl w:ilvl="8">
      <w:numFmt w:val="bullet"/>
      <w:lvlText w:val="•"/>
      <w:lvlJc w:val="left"/>
      <w:pPr>
        <w:ind w:left="8568" w:hanging="467"/>
      </w:pPr>
      <w:rPr>
        <w:rFonts w:hint="default"/>
        <w:lang w:val="en-US" w:eastAsia="en-US" w:bidi="ar-SA"/>
      </w:rPr>
    </w:lvl>
  </w:abstractNum>
  <w:abstractNum w:abstractNumId="45" w15:restartNumberingAfterBreak="0">
    <w:nsid w:val="7C246926"/>
    <w:multiLevelType w:val="multilevel"/>
    <w:tmpl w:val="7C246926"/>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2016" w:hanging="361"/>
      </w:pPr>
      <w:rPr>
        <w:rFonts w:hint="default"/>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abstractNum w:abstractNumId="46" w15:restartNumberingAfterBreak="0">
    <w:nsid w:val="7DEC2089"/>
    <w:multiLevelType w:val="multilevel"/>
    <w:tmpl w:val="7DEC2089"/>
    <w:lvl w:ilvl="0">
      <w:start w:val="1"/>
      <w:numFmt w:val="lowerLetter"/>
      <w:lvlText w:val="%1)"/>
      <w:lvlJc w:val="left"/>
      <w:pPr>
        <w:ind w:left="1081" w:hanging="361"/>
      </w:pPr>
      <w:rPr>
        <w:rFonts w:ascii="Times New Roman" w:eastAsia="Times New Roman" w:hAnsi="Times New Roman" w:cs="Times New Roman" w:hint="default"/>
        <w:b w:val="0"/>
        <w:bCs w:val="0"/>
        <w:i w:val="0"/>
        <w:iCs w:val="0"/>
        <w:spacing w:val="-1"/>
        <w:w w:val="100"/>
        <w:sz w:val="24"/>
        <w:szCs w:val="24"/>
        <w:lang w:val="en-US" w:eastAsia="en-US" w:bidi="ar-SA"/>
      </w:rPr>
    </w:lvl>
    <w:lvl w:ilvl="1">
      <w:start w:val="1"/>
      <w:numFmt w:val="decimal"/>
      <w:lvlText w:val="%2)"/>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52" w:hanging="361"/>
      </w:pPr>
      <w:rPr>
        <w:rFonts w:hint="default"/>
        <w:lang w:val="en-US" w:eastAsia="en-US" w:bidi="ar-SA"/>
      </w:rPr>
    </w:lvl>
    <w:lvl w:ilvl="3">
      <w:numFmt w:val="bullet"/>
      <w:lvlText w:val="•"/>
      <w:lvlJc w:val="left"/>
      <w:pPr>
        <w:ind w:left="3888" w:hanging="361"/>
      </w:pPr>
      <w:rPr>
        <w:rFonts w:hint="default"/>
        <w:lang w:val="en-US" w:eastAsia="en-US" w:bidi="ar-SA"/>
      </w:rPr>
    </w:lvl>
    <w:lvl w:ilvl="4">
      <w:numFmt w:val="bullet"/>
      <w:lvlText w:val="•"/>
      <w:lvlJc w:val="left"/>
      <w:pPr>
        <w:ind w:left="4824" w:hanging="361"/>
      </w:pPr>
      <w:rPr>
        <w:rFonts w:hint="default"/>
        <w:lang w:val="en-US" w:eastAsia="en-US" w:bidi="ar-SA"/>
      </w:rPr>
    </w:lvl>
    <w:lvl w:ilvl="5">
      <w:numFmt w:val="bullet"/>
      <w:lvlText w:val="•"/>
      <w:lvlJc w:val="left"/>
      <w:pPr>
        <w:ind w:left="5760" w:hanging="361"/>
      </w:pPr>
      <w:rPr>
        <w:rFonts w:hint="default"/>
        <w:lang w:val="en-US" w:eastAsia="en-US" w:bidi="ar-SA"/>
      </w:rPr>
    </w:lvl>
    <w:lvl w:ilvl="6">
      <w:numFmt w:val="bullet"/>
      <w:lvlText w:val="•"/>
      <w:lvlJc w:val="left"/>
      <w:pPr>
        <w:ind w:left="6696" w:hanging="361"/>
      </w:pPr>
      <w:rPr>
        <w:rFonts w:hint="default"/>
        <w:lang w:val="en-US" w:eastAsia="en-US" w:bidi="ar-SA"/>
      </w:rPr>
    </w:lvl>
    <w:lvl w:ilvl="7">
      <w:numFmt w:val="bullet"/>
      <w:lvlText w:val="•"/>
      <w:lvlJc w:val="left"/>
      <w:pPr>
        <w:ind w:left="7632" w:hanging="361"/>
      </w:pPr>
      <w:rPr>
        <w:rFonts w:hint="default"/>
        <w:lang w:val="en-US" w:eastAsia="en-US" w:bidi="ar-SA"/>
      </w:rPr>
    </w:lvl>
    <w:lvl w:ilvl="8">
      <w:numFmt w:val="bullet"/>
      <w:lvlText w:val="•"/>
      <w:lvlJc w:val="left"/>
      <w:pPr>
        <w:ind w:left="8568" w:hanging="361"/>
      </w:pPr>
      <w:rPr>
        <w:rFonts w:hint="default"/>
        <w:lang w:val="en-US" w:eastAsia="en-US" w:bidi="ar-SA"/>
      </w:rPr>
    </w:lvl>
  </w:abstractNum>
  <w:num w:numId="1" w16cid:durableId="1324774952">
    <w:abstractNumId w:val="15"/>
  </w:num>
  <w:num w:numId="2" w16cid:durableId="116804403">
    <w:abstractNumId w:val="36"/>
  </w:num>
  <w:num w:numId="3" w16cid:durableId="435490473">
    <w:abstractNumId w:val="13"/>
  </w:num>
  <w:num w:numId="4" w16cid:durableId="495918800">
    <w:abstractNumId w:val="9"/>
  </w:num>
  <w:num w:numId="5" w16cid:durableId="1875580810">
    <w:abstractNumId w:val="22"/>
  </w:num>
  <w:num w:numId="6" w16cid:durableId="690571669">
    <w:abstractNumId w:val="27"/>
  </w:num>
  <w:num w:numId="7" w16cid:durableId="1310935873">
    <w:abstractNumId w:val="42"/>
  </w:num>
  <w:num w:numId="8" w16cid:durableId="1312254638">
    <w:abstractNumId w:val="21"/>
  </w:num>
  <w:num w:numId="9" w16cid:durableId="1485052772">
    <w:abstractNumId w:val="5"/>
  </w:num>
  <w:num w:numId="10" w16cid:durableId="1686899797">
    <w:abstractNumId w:val="28"/>
  </w:num>
  <w:num w:numId="11" w16cid:durableId="184028054">
    <w:abstractNumId w:val="37"/>
  </w:num>
  <w:num w:numId="12" w16cid:durableId="1920551776">
    <w:abstractNumId w:val="14"/>
  </w:num>
  <w:num w:numId="13" w16cid:durableId="266472751">
    <w:abstractNumId w:val="33"/>
  </w:num>
  <w:num w:numId="14" w16cid:durableId="313609632">
    <w:abstractNumId w:val="19"/>
  </w:num>
  <w:num w:numId="15" w16cid:durableId="621689270">
    <w:abstractNumId w:val="26"/>
  </w:num>
  <w:num w:numId="16" w16cid:durableId="1898545021">
    <w:abstractNumId w:val="17"/>
  </w:num>
  <w:num w:numId="17" w16cid:durableId="1660037272">
    <w:abstractNumId w:val="16"/>
  </w:num>
  <w:num w:numId="18" w16cid:durableId="1114787168">
    <w:abstractNumId w:val="7"/>
  </w:num>
  <w:num w:numId="19" w16cid:durableId="1763182826">
    <w:abstractNumId w:val="32"/>
  </w:num>
  <w:num w:numId="20" w16cid:durableId="488712523">
    <w:abstractNumId w:val="40"/>
  </w:num>
  <w:num w:numId="21" w16cid:durableId="1382167966">
    <w:abstractNumId w:val="23"/>
  </w:num>
  <w:num w:numId="22" w16cid:durableId="1061757424">
    <w:abstractNumId w:val="31"/>
  </w:num>
  <w:num w:numId="23" w16cid:durableId="1078750398">
    <w:abstractNumId w:val="8"/>
  </w:num>
  <w:num w:numId="24" w16cid:durableId="1412773797">
    <w:abstractNumId w:val="45"/>
  </w:num>
  <w:num w:numId="25" w16cid:durableId="1609463881">
    <w:abstractNumId w:val="43"/>
  </w:num>
  <w:num w:numId="26" w16cid:durableId="459692779">
    <w:abstractNumId w:val="12"/>
  </w:num>
  <w:num w:numId="27" w16cid:durableId="1238858671">
    <w:abstractNumId w:val="41"/>
  </w:num>
  <w:num w:numId="28" w16cid:durableId="2109695594">
    <w:abstractNumId w:val="6"/>
  </w:num>
  <w:num w:numId="29" w16cid:durableId="831487355">
    <w:abstractNumId w:val="30"/>
  </w:num>
  <w:num w:numId="30" w16cid:durableId="872769451">
    <w:abstractNumId w:val="2"/>
  </w:num>
  <w:num w:numId="31" w16cid:durableId="1714768170">
    <w:abstractNumId w:val="35"/>
  </w:num>
  <w:num w:numId="32" w16cid:durableId="461264515">
    <w:abstractNumId w:val="46"/>
  </w:num>
  <w:num w:numId="33" w16cid:durableId="2097091710">
    <w:abstractNumId w:val="0"/>
  </w:num>
  <w:num w:numId="34" w16cid:durableId="2042512046">
    <w:abstractNumId w:val="25"/>
  </w:num>
  <w:num w:numId="35" w16cid:durableId="1831171720">
    <w:abstractNumId w:val="34"/>
  </w:num>
  <w:num w:numId="36" w16cid:durableId="1105418176">
    <w:abstractNumId w:val="20"/>
  </w:num>
  <w:num w:numId="37" w16cid:durableId="669018310">
    <w:abstractNumId w:val="18"/>
  </w:num>
  <w:num w:numId="38" w16cid:durableId="2092237771">
    <w:abstractNumId w:val="29"/>
  </w:num>
  <w:num w:numId="39" w16cid:durableId="1362173384">
    <w:abstractNumId w:val="44"/>
  </w:num>
  <w:num w:numId="40" w16cid:durableId="70273880">
    <w:abstractNumId w:val="11"/>
  </w:num>
  <w:num w:numId="41" w16cid:durableId="1964923159">
    <w:abstractNumId w:val="4"/>
  </w:num>
  <w:num w:numId="42" w16cid:durableId="1073820395">
    <w:abstractNumId w:val="10"/>
  </w:num>
  <w:num w:numId="43" w16cid:durableId="1442652834">
    <w:abstractNumId w:val="39"/>
  </w:num>
  <w:num w:numId="44" w16cid:durableId="1529180561">
    <w:abstractNumId w:val="1"/>
  </w:num>
  <w:num w:numId="45" w16cid:durableId="402290447">
    <w:abstractNumId w:val="24"/>
  </w:num>
  <w:num w:numId="46" w16cid:durableId="1634747738">
    <w:abstractNumId w:val="3"/>
  </w:num>
  <w:num w:numId="47" w16cid:durableId="191261693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F3F"/>
    <w:rsid w:val="00085C16"/>
    <w:rsid w:val="00102D58"/>
    <w:rsid w:val="001454F3"/>
    <w:rsid w:val="0026444C"/>
    <w:rsid w:val="002E093D"/>
    <w:rsid w:val="002F0B5F"/>
    <w:rsid w:val="0037260A"/>
    <w:rsid w:val="00462A04"/>
    <w:rsid w:val="00702067"/>
    <w:rsid w:val="00852B15"/>
    <w:rsid w:val="008F14C9"/>
    <w:rsid w:val="00B85477"/>
    <w:rsid w:val="00C05F3F"/>
    <w:rsid w:val="00CD1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445B"/>
  <w15:chartTrackingRefBased/>
  <w15:docId w15:val="{59C57D8C-FC9B-4390-9E98-DCE1AE99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C05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F3F"/>
    <w:rPr>
      <w:rFonts w:eastAsiaTheme="majorEastAsia" w:cstheme="majorBidi"/>
      <w:color w:val="272727" w:themeColor="text1" w:themeTint="D8"/>
    </w:rPr>
  </w:style>
  <w:style w:type="paragraph" w:styleId="Title">
    <w:name w:val="Title"/>
    <w:basedOn w:val="Normal"/>
    <w:next w:val="Normal"/>
    <w:link w:val="TitleChar"/>
    <w:uiPriority w:val="10"/>
    <w:qFormat/>
    <w:rsid w:val="00C05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F3F"/>
    <w:pPr>
      <w:spacing w:before="160"/>
      <w:jc w:val="center"/>
    </w:pPr>
    <w:rPr>
      <w:i/>
      <w:iCs/>
      <w:color w:val="404040" w:themeColor="text1" w:themeTint="BF"/>
    </w:rPr>
  </w:style>
  <w:style w:type="character" w:customStyle="1" w:styleId="QuoteChar">
    <w:name w:val="Quote Char"/>
    <w:basedOn w:val="DefaultParagraphFont"/>
    <w:link w:val="Quote"/>
    <w:uiPriority w:val="29"/>
    <w:rsid w:val="00C05F3F"/>
    <w:rPr>
      <w:i/>
      <w:iCs/>
      <w:color w:val="404040" w:themeColor="text1" w:themeTint="BF"/>
    </w:rPr>
  </w:style>
  <w:style w:type="paragraph" w:styleId="ListParagraph">
    <w:name w:val="List Paragraph"/>
    <w:basedOn w:val="Normal"/>
    <w:uiPriority w:val="1"/>
    <w:qFormat/>
    <w:rsid w:val="00C05F3F"/>
    <w:pPr>
      <w:ind w:left="720"/>
      <w:contextualSpacing/>
    </w:pPr>
  </w:style>
  <w:style w:type="character" w:styleId="IntenseEmphasis">
    <w:name w:val="Intense Emphasis"/>
    <w:basedOn w:val="DefaultParagraphFont"/>
    <w:uiPriority w:val="21"/>
    <w:qFormat/>
    <w:rsid w:val="00C05F3F"/>
    <w:rPr>
      <w:i/>
      <w:iCs/>
      <w:color w:val="0F4761" w:themeColor="accent1" w:themeShade="BF"/>
    </w:rPr>
  </w:style>
  <w:style w:type="paragraph" w:styleId="IntenseQuote">
    <w:name w:val="Intense Quote"/>
    <w:basedOn w:val="Normal"/>
    <w:next w:val="Normal"/>
    <w:link w:val="IntenseQuoteChar"/>
    <w:uiPriority w:val="30"/>
    <w:qFormat/>
    <w:rsid w:val="00C05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F3F"/>
    <w:rPr>
      <w:i/>
      <w:iCs/>
      <w:color w:val="0F4761" w:themeColor="accent1" w:themeShade="BF"/>
    </w:rPr>
  </w:style>
  <w:style w:type="character" w:styleId="IntenseReference">
    <w:name w:val="Intense Reference"/>
    <w:basedOn w:val="DefaultParagraphFont"/>
    <w:uiPriority w:val="32"/>
    <w:qFormat/>
    <w:rsid w:val="00C05F3F"/>
    <w:rPr>
      <w:b/>
      <w:bCs/>
      <w:smallCaps/>
      <w:color w:val="0F4761" w:themeColor="accent1" w:themeShade="BF"/>
      <w:spacing w:val="5"/>
    </w:rPr>
  </w:style>
  <w:style w:type="numbering" w:customStyle="1" w:styleId="NoList1">
    <w:name w:val="No List1"/>
    <w:next w:val="NoList"/>
    <w:uiPriority w:val="99"/>
    <w:semiHidden/>
    <w:unhideWhenUsed/>
    <w:rsid w:val="00C05F3F"/>
  </w:style>
  <w:style w:type="paragraph" w:styleId="BodyText">
    <w:name w:val="Body Text"/>
    <w:basedOn w:val="Normal"/>
    <w:link w:val="BodyTextChar"/>
    <w:uiPriority w:val="1"/>
    <w:qFormat/>
    <w:rsid w:val="00C05F3F"/>
    <w:pPr>
      <w:widowControl w:val="0"/>
      <w:autoSpaceDE w:val="0"/>
      <w:autoSpaceDN w:val="0"/>
      <w:spacing w:after="0" w:line="240" w:lineRule="auto"/>
      <w:ind w:left="360"/>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C05F3F"/>
    <w:rPr>
      <w:rFonts w:ascii="Times New Roman" w:eastAsia="Times New Roman" w:hAnsi="Times New Roman" w:cs="Times New Roman"/>
      <w:kern w:val="0"/>
      <w:lang w:val="en-US"/>
      <w14:ligatures w14:val="none"/>
    </w:rPr>
  </w:style>
  <w:style w:type="table" w:customStyle="1" w:styleId="TableNormal1">
    <w:name w:val="Table Normal1"/>
    <w:uiPriority w:val="2"/>
    <w:semiHidden/>
    <w:unhideWhenUsed/>
    <w:qFormat/>
    <w:rsid w:val="00C05F3F"/>
    <w:pPr>
      <w:spacing w:after="0" w:line="240" w:lineRule="auto"/>
    </w:pPr>
    <w:rPr>
      <w:kern w:val="0"/>
      <w:sz w:val="20"/>
      <w:szCs w:val="20"/>
      <w:lang w:eastAsia="en-GB"/>
      <w14:ligatures w14:val="none"/>
    </w:rPr>
    <w:tblPr>
      <w:tblCellMar>
        <w:top w:w="0" w:type="dxa"/>
        <w:left w:w="0" w:type="dxa"/>
        <w:bottom w:w="0" w:type="dxa"/>
        <w:right w:w="0" w:type="dxa"/>
      </w:tblCellMar>
    </w:tblPr>
  </w:style>
  <w:style w:type="paragraph" w:customStyle="1" w:styleId="TableParagraph">
    <w:name w:val="Table Paragraph"/>
    <w:basedOn w:val="Normal"/>
    <w:uiPriority w:val="1"/>
    <w:qFormat/>
    <w:rsid w:val="00C05F3F"/>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er">
    <w:name w:val="header"/>
    <w:basedOn w:val="Normal"/>
    <w:link w:val="HeaderChar"/>
    <w:rsid w:val="00C05F3F"/>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HeaderChar">
    <w:name w:val="Header Char"/>
    <w:basedOn w:val="DefaultParagraphFont"/>
    <w:link w:val="Header"/>
    <w:rsid w:val="00C05F3F"/>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rsid w:val="00C05F3F"/>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character" w:customStyle="1" w:styleId="FooterChar">
    <w:name w:val="Footer Char"/>
    <w:basedOn w:val="DefaultParagraphFont"/>
    <w:link w:val="Footer"/>
    <w:rsid w:val="00C05F3F"/>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sca_esv=11f80424eb098ea8&amp;cs=1&amp;sxsrf=AE3TifMNcT7ONVO-_zCu3iBdMeE3X7gRZQ%3A1755096144180&amp;q=artificial%2Bintelligence&amp;sa=X&amp;ved=2ahUKEwj717DRgoiPAxVcWkEAHccbASIQxccNegUIkAEQAQ&amp;mstk=AUtExfDmireMO8cQ0rxFJsgub4SPcBnHvClzV91KRSZkLYV1u-bGr9B1iccd2eO-H4ydLhTlKEk2ApiFm8yi6ouFur9DB0RTYN1howoH7_sXollmhXDf25uKV1Iz5WijeOhEpGPn5RTOJbewsMautRYTXP75gXTsbJfzHxSaooxuGx56NeE&amp;csui=3" TargetMode="External"/><Relationship Id="rId21" Type="http://schemas.openxmlformats.org/officeDocument/2006/relationships/hyperlink" Target="https://www.google.com/search?sca_esv=11f80424eb098ea8&amp;cs=1&amp;sxsrf=AE3TifMNcT7ONVO-_zCu3iBdMeE3X7gRZQ%3A1755096144180&amp;q=Machine%2BLearning%2BEngineer&amp;sa=X&amp;ved=2ahUKEwj717DRgoiPAxVcWkEAHccbASIQxccNegQIUBAB&amp;mstk=AUtExfDmireMO8cQ0rxFJsgub4SPcBnHvClzV91KRSZkLYV1u-bGr9B1iccd2eO-H4ydLhTlKEk2ApiFm8yi6ouFur9DB0RTYN1howoH7_sXollmhXDf25uKV1Iz5WijeOhEpGPn5RTOJbewsMautRYTXP75gXTsbJfzHxSaooxuGx56NeE&amp;csui=3" TargetMode="External"/><Relationship Id="rId42" Type="http://schemas.openxmlformats.org/officeDocument/2006/relationships/hyperlink" Target="https://www.google.com/search?sca_esv=2c0defd8cbfd54b8&amp;cs=1&amp;sxsrf=AE3TifOsG0wX9BqLHnscHGiCQsM9yNKRTw%3A1755180634431&amp;q=Binomial%2BDistribution&amp;sa=X&amp;ved=2ahUKEwjlwuuxvYqPAxVgYEEAHQE_PZcQxccNegQIJBAB&amp;mstk=AUtExfBYZ69NSOxnlJes1nx54v-f-GmYjDNJQ-q2ipwwwqzRUY88W0AEAjumnmG7qEy5EbbJ6DreA5mRQyp4qty0Se_l_qfZLifJgg3TIGuQO2NjRNGHFs8SYVm-tQTlOiokkmTXDrS1y8e-6wH1x1GKHPXzdJfblbt0xkR2L34hPnQ91xY&amp;csui=3" TargetMode="External"/><Relationship Id="rId47" Type="http://schemas.openxmlformats.org/officeDocument/2006/relationships/hyperlink" Target="https://www.qlik.com/us/data-analytics/financial-analysis" TargetMode="External"/><Relationship Id="rId63" Type="http://schemas.openxmlformats.org/officeDocument/2006/relationships/hyperlink" Target="https://www.qlik.com/us/streaming-data" TargetMode="External"/><Relationship Id="rId68" Type="http://schemas.openxmlformats.org/officeDocument/2006/relationships/hyperlink" Target="https://www.qlik.com/us/augmented-analytics/prescriptive-analytics" TargetMode="External"/><Relationship Id="rId84" Type="http://schemas.openxmlformats.org/officeDocument/2006/relationships/hyperlink" Target="https://www.google.com/search?sca_esv=2c0defd8cbfd54b8&amp;cs=1&amp;sxsrf=AE3TifNTM765vMndE42KBUs2wYTpy6sB6g%3A1755183359843&amp;q=Sports%2BAnalytics&amp;sa=X&amp;ved=2ahUKEwiVmIfFx4qPAxVgYEEAHQE_PZcQxccNegQIexAB&amp;mstk=AUtExfBeIgRYxVjf69lxOVT9i1d-iwEt9TM-25VBZBhra0LmUNk3ksNJ0cqFA-ZLldxbXoL-hchEnitZgi0HxUdWQ9oAb8TrhPc3uQFSvI9ZQ_fkZqsESdt_AgXqW5kRfOrwX-gdSWd_0og05sWRKKFW-vqhVnggLE1tZiKaunkf8aJqEAM&amp;csui=3" TargetMode="External"/><Relationship Id="rId89" Type="http://schemas.openxmlformats.org/officeDocument/2006/relationships/hyperlink" Target="https://www.google.com/search?sca_esv=2c0defd8cbfd54b8&amp;cs=1&amp;sxsrf=AE3TifNuJPsS2Zyy2qs-xik-so8wTmPbGw%3A1755185804961&amp;q=Knowledge%2BManagement%2B%28KM%29&amp;sa=X&amp;ved=2ahUKEwjRwqvT0IqPAxXeW0EAHU7QD68QxccNegQIBRAC&amp;mstk=AUtExfCrXBIN11oUq9VA82gGfVDfRuo6eyeBuA371EAdziUK2_9nGdjQSUqM7OCUwdc0xNpzo5yVlhOBY56j06EkCUWAWcLoPSYT0ci0Ew49cohGw3BedsO4S_bYjInfjcNsT-oA5q_afHZ-hczaLwYoD7WQVLiBUSYfHXCpPdXfdPzEs3g&amp;csui=3" TargetMode="External"/><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sca_esv=11f80424eb098ea8&amp;cs=1&amp;sxsrf=AE3TifMNcT7ONVO-_zCu3iBdMeE3X7gRZQ%3A1755096144180&amp;q=Education&amp;sa=X&amp;ved=2ahUKEwj717DRgoiPAxVcWkEAHccbASIQxccNegQIFxAB&amp;mstk=AUtExfDmireMO8cQ0rxFJsgub4SPcBnHvClzV91KRSZkLYV1u-bGr9B1iccd2eO-H4ydLhTlKEk2ApiFm8yi6ouFur9DB0RTYN1howoH7_sXollmhXDf25uKV1Iz5WijeOhEpGPn5RTOJbewsMautRYTXP75gXTsbJfzHxSaooxuGx56NeE&amp;csui=3" TargetMode="External"/><Relationship Id="rId29" Type="http://schemas.openxmlformats.org/officeDocument/2006/relationships/hyperlink" Target="https://www.google.com/search?sca_esv=11f80424eb098ea8&amp;cs=1&amp;sxsrf=AE3TifMNcT7ONVO-_zCu3iBdMeE3X7gRZQ%3A1755096144180&amp;q=data%2Bprivacy&amp;sa=X&amp;ved=2ahUKEwj717DRgoiPAxVcWkEAHccbASIQxccNegUIkwEQAQ&amp;mstk=AUtExfDmireMO8cQ0rxFJsgub4SPcBnHvClzV91KRSZkLYV1u-bGr9B1iccd2eO-H4ydLhTlKEk2ApiFm8yi6ouFur9DB0RTYN1howoH7_sXollmhXDf25uKV1Iz5WijeOhEpGPn5RTOJbewsMautRYTXP75gXTsbJfzHxSaooxuGx56NeE&amp;csui=3" TargetMode="External"/><Relationship Id="rId107" Type="http://schemas.openxmlformats.org/officeDocument/2006/relationships/hyperlink" Target="https://www.geeksforgeeks.org/blogs/what-is-data-management/" TargetMode="External"/><Relationship Id="rId11" Type="http://schemas.openxmlformats.org/officeDocument/2006/relationships/hyperlink" Target="https://www.google.com/search?sca_esv=11f80424eb098ea8&amp;cs=1&amp;sxsrf=AE3TifMNcT7ONVO-_zCu3iBdMeE3X7gRZQ%3A1755096144180&amp;q=Healthcare&amp;sa=X&amp;ved=2ahUKEwj717DRgoiPAxVcWkEAHccbASIQxccNegQIFhAB&amp;mstk=AUtExfDmireMO8cQ0rxFJsgub4SPcBnHvClzV91KRSZkLYV1u-bGr9B1iccd2eO-H4ydLhTlKEk2ApiFm8yi6ouFur9DB0RTYN1howoH7_sXollmhXDf25uKV1Iz5WijeOhEpGPn5RTOJbewsMautRYTXP75gXTsbJfzHxSaooxuGx56NeE&amp;csui=3" TargetMode="External"/><Relationship Id="rId24" Type="http://schemas.openxmlformats.org/officeDocument/2006/relationships/hyperlink" Target="https://www.google.com/search?sca_esv=11f80424eb098ea8&amp;cs=1&amp;sxsrf=AE3TifMNcT7ONVO-_zCu3iBdMeE3X7gRZQ%3A1755096144180&amp;q=Research%2BScientist&amp;sa=X&amp;ved=2ahUKEwj717DRgoiPAxVcWkEAHccbASIQxccNegQITRAB&amp;mstk=AUtExfDmireMO8cQ0rxFJsgub4SPcBnHvClzV91KRSZkLYV1u-bGr9B1iccd2eO-H4ydLhTlKEk2ApiFm8yi6ouFur9DB0RTYN1howoH7_sXollmhXDf25uKV1Iz5WijeOhEpGPn5RTOJbewsMautRYTXP75gXTsbJfzHxSaooxuGx56NeE&amp;csui=3" TargetMode="External"/><Relationship Id="rId32" Type="http://schemas.openxmlformats.org/officeDocument/2006/relationships/hyperlink" Target="https://www.google.com/search?sca_esv=11f80424eb098ea8&amp;cs=1&amp;sxsrf=AE3TifMNcT7ONVO-_zCu3iBdMeE3X7gRZQ%3A1755096144180&amp;q=ethical%2BAI&amp;sa=X&amp;ved=2ahUKEwj717DRgoiPAxVcWkEAHccbASIQxccNegUIkwEQAw&amp;mstk=AUtExfDmireMO8cQ0rxFJsgub4SPcBnHvClzV91KRSZkLYV1u-bGr9B1iccd2eO-H4ydLhTlKEk2ApiFm8yi6ouFur9DB0RTYN1howoH7_sXollmhXDf25uKV1Iz5WijeOhEpGPn5RTOJbewsMautRYTXP75gXTsbJfzHxSaooxuGx56NeE&amp;csui=3" TargetMode="External"/><Relationship Id="rId37" Type="http://schemas.openxmlformats.org/officeDocument/2006/relationships/hyperlink" Target="https://www.google.com/search?sca_esv=11f80424eb098ea8&amp;cs=1&amp;sxsrf=AE3TifP9yGiIX3dgJ3f77oSyA9L77yHUnA%3A1755096624243&amp;q=Heatmaps&amp;sa=X&amp;ved=2ahUKEwj3n522hIiPAxUPVkEAHRu4E8YQxccNegQIMR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40" Type="http://schemas.openxmlformats.org/officeDocument/2006/relationships/hyperlink" Target="https://www.google.com/search?sca_esv=11f80424eb098ea8&amp;cs=1&amp;sxsrf=AE3TifP9yGiIX3dgJ3f77oSyA9L77yHUnA%3A1755096624243&amp;q=Maps&amp;sa=X&amp;ved=2ahUKEwj3n522hIiPAxUPVkEAHRu4E8YQxccNegQILB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45" Type="http://schemas.openxmlformats.org/officeDocument/2006/relationships/hyperlink" Target="https://www.qlik.com/us/predictive-analytics" TargetMode="External"/><Relationship Id="rId53" Type="http://schemas.openxmlformats.org/officeDocument/2006/relationships/image" Target="media/image5.jpeg"/><Relationship Id="rId58" Type="http://schemas.openxmlformats.org/officeDocument/2006/relationships/hyperlink" Target="https://www.qlik.com/us/data-management" TargetMode="External"/><Relationship Id="rId66" Type="http://schemas.openxmlformats.org/officeDocument/2006/relationships/hyperlink" Target="https://www.qlik.com/us/augmented-analytics" TargetMode="External"/><Relationship Id="rId74" Type="http://schemas.openxmlformats.org/officeDocument/2006/relationships/hyperlink" Target="https://www.google.com/search?sca_esv=2c0defd8cbfd54b8&amp;cs=1&amp;sxsrf=AE3TifNTM765vMndE42KBUs2wYTpy6sB6g%3A1755183359843&amp;q=Sentiment%2BAnalysis&amp;sa=X&amp;ved=2ahUKEwiVmIfFx4qPAxVgYEEAHQE_PZcQxccNegQIOhAB&amp;mstk=AUtExfBeIgRYxVjf69lxOVT9i1d-iwEt9TM-25VBZBhra0LmUNk3ksNJ0cqFA-ZLldxbXoL-hchEnitZgi0HxUdWQ9oAb8TrhPc3uQFSvI9ZQ_fkZqsESdt_AgXqW5kRfOrwX-gdSWd_0og05sWRKKFW-vqhVnggLE1tZiKaunkf8aJqEAM&amp;csui=3" TargetMode="External"/><Relationship Id="rId79" Type="http://schemas.openxmlformats.org/officeDocument/2006/relationships/hyperlink" Target="https://www.google.com/search?sca_esv=2c0defd8cbfd54b8&amp;cs=1&amp;sxsrf=AE3TifNTM765vMndE42KBUs2wYTpy6sB6g%3A1755183359843&amp;q=Music%2BGeneration&amp;sa=X&amp;ved=2ahUKEwiVmIfFx4qPAxVgYEEAHQE_PZcQxccNegQIVxAB&amp;mstk=AUtExfBeIgRYxVjf69lxOVT9i1d-iwEt9TM-25VBZBhra0LmUNk3ksNJ0cqFA-ZLldxbXoL-hchEnitZgi0HxUdWQ9oAb8TrhPc3uQFSvI9ZQ_fkZqsESdt_AgXqW5kRfOrwX-gdSWd_0og05sWRKKFW-vqhVnggLE1tZiKaunkf8aJqEAM&amp;csui=3" TargetMode="External"/><Relationship Id="rId87" Type="http://schemas.openxmlformats.org/officeDocument/2006/relationships/hyperlink" Target="https://www.google.com/search?sca_esv=2c0defd8cbfd54b8&amp;cs=1&amp;sxsrf=AE3TifNuJPsS2Zyy2qs-xik-so8wTmPbGw%3A1755185804961&amp;q=Business%2BIntelligence%2B%28BI%29&amp;sa=X&amp;ved=2ahUKEwjRwqvT0IqPAxXeW0EAHU7QD68QxccNegQIBRAB&amp;mstk=AUtExfCrXBIN11oUq9VA82gGfVDfRuo6eyeBuA371EAdziUK2_9nGdjQSUqM7OCUwdc0xNpzo5yVlhOBY56j06EkCUWAWcLoPSYT0ci0Ew49cohGw3BedsO4S_bYjInfjcNsT-oA5q_afHZ-hczaLwYoD7WQVLiBUSYfHXCpPdXfdPzEs3g&amp;csui=3" TargetMode="External"/><Relationship Id="rId102" Type="http://schemas.openxmlformats.org/officeDocument/2006/relationships/hyperlink" Target="https://www.geeksforgeeks.org/data-science/data-mining/" TargetMode="External"/><Relationship Id="rId110" Type="http://schemas.openxmlformats.org/officeDocument/2006/relationships/image" Target="media/image10.jpeg"/><Relationship Id="rId5" Type="http://schemas.openxmlformats.org/officeDocument/2006/relationships/footnotes" Target="footnotes.xml"/><Relationship Id="rId61" Type="http://schemas.openxmlformats.org/officeDocument/2006/relationships/hyperlink" Target="https://www.qlik.com/us/augmented-analytics/ai-analytics" TargetMode="External"/><Relationship Id="rId82" Type="http://schemas.openxmlformats.org/officeDocument/2006/relationships/hyperlink" Target="https://www.google.com/search?sca_esv=2c0defd8cbfd54b8&amp;cs=1&amp;sxsrf=AE3TifNTM765vMndE42KBUs2wYTpy6sB6g%3A1755183359843&amp;q=Healthcare&amp;sa=X&amp;ved=2ahUKEwiVmIfFx4qPAxVgYEEAHQE_PZcQxccNegQIWRAB&amp;mstk=AUtExfBeIgRYxVjf69lxOVT9i1d-iwEt9TM-25VBZBhra0LmUNk3ksNJ0cqFA-ZLldxbXoL-hchEnitZgi0HxUdWQ9oAb8TrhPc3uQFSvI9ZQ_fkZqsESdt_AgXqW5kRfOrwX-gdSWd_0og05sWRKKFW-vqhVnggLE1tZiKaunkf8aJqEAM&amp;csui=3" TargetMode="External"/><Relationship Id="rId90" Type="http://schemas.openxmlformats.org/officeDocument/2006/relationships/hyperlink" Target="https://streamsets.com/blog/harnessing-the-power-of-transformative-analytics/" TargetMode="External"/><Relationship Id="rId95" Type="http://schemas.openxmlformats.org/officeDocument/2006/relationships/hyperlink" Target="https://lemonlearning.com/blog/how-to-set-up-corporate-data-governance?hsLang=en" TargetMode="External"/><Relationship Id="rId19" Type="http://schemas.openxmlformats.org/officeDocument/2006/relationships/hyperlink" Target="https://www.google.com/search?sca_esv=11f80424eb098ea8&amp;cs=1&amp;sxsrf=AE3TifMNcT7ONVO-_zCu3iBdMeE3X7gRZQ%3A1755096144180&amp;q=Data%2BScientist&amp;sa=X&amp;ved=2ahUKEwj717DRgoiPAxVcWkEAHccbASIQxccNegQITBAB&amp;mstk=AUtExfDmireMO8cQ0rxFJsgub4SPcBnHvClzV91KRSZkLYV1u-bGr9B1iccd2eO-H4ydLhTlKEk2ApiFm8yi6ouFur9DB0RTYN1howoH7_sXollmhXDf25uKV1Iz5WijeOhEpGPn5RTOJbewsMautRYTXP75gXTsbJfzHxSaooxuGx56NeE&amp;csui=3" TargetMode="External"/><Relationship Id="rId14" Type="http://schemas.openxmlformats.org/officeDocument/2006/relationships/hyperlink" Target="https://www.google.com/search?sca_esv=11f80424eb098ea8&amp;cs=1&amp;sxsrf=AE3TifMNcT7ONVO-_zCu3iBdMeE3X7gRZQ%3A1755096144180&amp;q=Manufacturing&amp;sa=X&amp;ved=2ahUKEwj717DRgoiPAxVcWkEAHccbASIQxccNegQIFBAB&amp;mstk=AUtExfDmireMO8cQ0rxFJsgub4SPcBnHvClzV91KRSZkLYV1u-bGr9B1iccd2eO-H4ydLhTlKEk2ApiFm8yi6ouFur9DB0RTYN1howoH7_sXollmhXDf25uKV1Iz5WijeOhEpGPn5RTOJbewsMautRYTXP75gXTsbJfzHxSaooxuGx56NeE&amp;csui=3" TargetMode="External"/><Relationship Id="rId22" Type="http://schemas.openxmlformats.org/officeDocument/2006/relationships/hyperlink" Target="https://www.google.com/search?sca_esv=11f80424eb098ea8&amp;cs=1&amp;sxsrf=AE3TifMNcT7ONVO-_zCu3iBdMeE3X7gRZQ%3A1755096144180&amp;q=Data%2BEngineer&amp;sa=X&amp;ved=2ahUKEwj717DRgoiPAxVcWkEAHccbASIQxccNegQITxAB&amp;mstk=AUtExfDmireMO8cQ0rxFJsgub4SPcBnHvClzV91KRSZkLYV1u-bGr9B1iccd2eO-H4ydLhTlKEk2ApiFm8yi6ouFur9DB0RTYN1howoH7_sXollmhXDf25uKV1Iz5WijeOhEpGPn5RTOJbewsMautRYTXP75gXTsbJfzHxSaooxuGx56NeE&amp;csui=3" TargetMode="External"/><Relationship Id="rId27" Type="http://schemas.openxmlformats.org/officeDocument/2006/relationships/hyperlink" Target="https://www.google.com/search?sca_esv=11f80424eb098ea8&amp;cs=1&amp;sxsrf=AE3TifMNcT7ONVO-_zCu3iBdMeE3X7gRZQ%3A1755096144180&amp;q=cloud%2Bcomputing&amp;sa=X&amp;ved=2ahUKEwj717DRgoiPAxVcWkEAHccbASIQxccNegUIkAEQAg&amp;mstk=AUtExfDmireMO8cQ0rxFJsgub4SPcBnHvClzV91KRSZkLYV1u-bGr9B1iccd2eO-H4ydLhTlKEk2ApiFm8yi6ouFur9DB0RTYN1howoH7_sXollmhXDf25uKV1Iz5WijeOhEpGPn5RTOJbewsMautRYTXP75gXTsbJfzHxSaooxuGx56NeE&amp;csui=3" TargetMode="External"/><Relationship Id="rId30" Type="http://schemas.openxmlformats.org/officeDocument/2006/relationships/hyperlink" Target="https://www.google.com/search?sca_esv=11f80424eb098ea8&amp;cs=1&amp;sxsrf=AE3TifMNcT7ONVO-_zCu3iBdMeE3X7gRZQ%3A1755096144180&amp;q=data%2Bprivacy&amp;sa=X&amp;ved=2ahUKEwj717DRgoiPAxVcWkEAHccbASIQxccNegUIkwEQAQ&amp;mstk=AUtExfDmireMO8cQ0rxFJsgub4SPcBnHvClzV91KRSZkLYV1u-bGr9B1iccd2eO-H4ydLhTlKEk2ApiFm8yi6ouFur9DB0RTYN1howoH7_sXollmhXDf25uKV1Iz5WijeOhEpGPn5RTOJbewsMautRYTXP75gXTsbJfzHxSaooxuGx56NeE&amp;csui=3" TargetMode="External"/><Relationship Id="rId35" Type="http://schemas.openxmlformats.org/officeDocument/2006/relationships/hyperlink" Target="https://www.google.com/search?sca_esv=11f80424eb098ea8&amp;cs=1&amp;sxsrf=AE3TifP9yGiIX3dgJ3f77oSyA9L77yHUnA%3A1755096624243&amp;q=Pie%2BCharts&amp;sa=X&amp;ved=2ahUKEwj3n522hIiPAxUPVkEAHRu4E8YQxccNegQILh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43" Type="http://schemas.openxmlformats.org/officeDocument/2006/relationships/hyperlink" Target="https://www.google.com/search?sca_esv=2c0defd8cbfd54b8&amp;cs=1&amp;sxsrf=AE3TifOsG0wX9BqLHnscHGiCQsM9yNKRTw%3A1755180634431&amp;q=Poisson%2BDistribution&amp;sa=X&amp;ved=2ahUKEwjlwuuxvYqPAxVgYEEAHQE_PZcQxccNegQIGRAB&amp;mstk=AUtExfBYZ69NSOxnlJes1nx54v-f-GmYjDNJQ-q2ipwwwqzRUY88W0AEAjumnmG7qEy5EbbJ6DreA5mRQyp4qty0Se_l_qfZLifJgg3TIGuQO2NjRNGHFs8SYVm-tQTlOiokkmTXDrS1y8e-6wH1x1GKHPXzdJfblbt0xkR2L34hPnQ91xY&amp;csui=3" TargetMode="External"/><Relationship Id="rId48" Type="http://schemas.openxmlformats.org/officeDocument/2006/relationships/image" Target="media/image1.jpeg"/><Relationship Id="rId56" Type="http://schemas.openxmlformats.org/officeDocument/2006/relationships/image" Target="media/image7.jpeg"/><Relationship Id="rId64" Type="http://schemas.openxmlformats.org/officeDocument/2006/relationships/hyperlink" Target="https://www.qlik.com/us/data-analytics/data-exploration" TargetMode="External"/><Relationship Id="rId69" Type="http://schemas.openxmlformats.org/officeDocument/2006/relationships/hyperlink" Target="https://www.google.com/search?sca_esv=2c0defd8cbfd54b8&amp;cs=1&amp;sxsrf=AE3TifNTM765vMndE42KBUs2wYTpy6sB6g%3A1755183359843&amp;q=Object%2BDetection%2Band%2BClassification&amp;sa=X&amp;ved=2ahUKEwiVmIfFx4qPAxVgYEEAHQE_PZcQxccNegQIDRAB&amp;mstk=AUtExfBeIgRYxVjf69lxOVT9i1d-iwEt9TM-25VBZBhra0LmUNk3ksNJ0cqFA-ZLldxbXoL-hchEnitZgi0HxUdWQ9oAb8TrhPc3uQFSvI9ZQ_fkZqsESdt_AgXqW5kRfOrwX-gdSWd_0og05sWRKKFW-vqhVnggLE1tZiKaunkf8aJqEAM&amp;csui=3" TargetMode="External"/><Relationship Id="rId77" Type="http://schemas.openxmlformats.org/officeDocument/2006/relationships/hyperlink" Target="https://www.google.com/search?sca_esv=2c0defd8cbfd54b8&amp;cs=1&amp;sxsrf=AE3TifNTM765vMndE42KBUs2wYTpy6sB6g%3A1755183359843&amp;q=Spam%2BDetection&amp;sa=X&amp;ved=2ahUKEwiVmIfFx4qPAxVgYEEAHQE_PZcQxccNegQINxAB&amp;mstk=AUtExfBeIgRYxVjf69lxOVT9i1d-iwEt9TM-25VBZBhra0LmUNk3ksNJ0cqFA-ZLldxbXoL-hchEnitZgi0HxUdWQ9oAb8TrhPc3uQFSvI9ZQ_fkZqsESdt_AgXqW5kRfOrwX-gdSWd_0og05sWRKKFW-vqhVnggLE1tZiKaunkf8aJqEAM&amp;csui=3" TargetMode="External"/><Relationship Id="rId100" Type="http://schemas.openxmlformats.org/officeDocument/2006/relationships/hyperlink" Target="https://www.geeksforgeeks.org/machine-learning/machine-learning/" TargetMode="External"/><Relationship Id="rId105" Type="http://schemas.openxmlformats.org/officeDocument/2006/relationships/hyperlink" Target="https://www.geeksforgeeks.org/data-science/what-is-prescriptive-analytics-in-data-science/" TargetMode="External"/><Relationship Id="rId8" Type="http://schemas.openxmlformats.org/officeDocument/2006/relationships/hyperlink" Target="https://www.google.com/search?sca_esv=11f80424eb098ea8&amp;cs=1&amp;sxsrf=AE3TifMNcT7ONVO-_zCu3iBdMeE3X7gRZQ%3A1755096144180&amp;q=Predictive%2BAnalytics&amp;sa=X&amp;ved=2ahUKEwj717DRgoiPAxVcWkEAHccbASIQxccNegQIEBAB&amp;mstk=AUtExfDmireMO8cQ0rxFJsgub4SPcBnHvClzV91KRSZkLYV1u-bGr9B1iccd2eO-H4ydLhTlKEk2ApiFm8yi6ouFur9DB0RTYN1howoH7_sXollmhXDf25uKV1Iz5WijeOhEpGPn5RTOJbewsMautRYTXP75gXTsbJfzHxSaooxuGx56NeE&amp;csui=3" TargetMode="External"/><Relationship Id="rId51" Type="http://schemas.openxmlformats.org/officeDocument/2006/relationships/image" Target="media/image4.jpeg"/><Relationship Id="rId72" Type="http://schemas.openxmlformats.org/officeDocument/2006/relationships/hyperlink" Target="https://www.google.com/search?sca_esv=2c0defd8cbfd54b8&amp;cs=1&amp;sxsrf=AE3TifNTM765vMndE42KBUs2wYTpy6sB6g%3A1755183359843&amp;q=Defect%2BDetection&amp;sa=X&amp;ved=2ahUKEwiVmIfFx4qPAxVgYEEAHQE_PZcQxccNegQIDhAB&amp;mstk=AUtExfBeIgRYxVjf69lxOVT9i1d-iwEt9TM-25VBZBhra0LmUNk3ksNJ0cqFA-ZLldxbXoL-hchEnitZgi0HxUdWQ9oAb8TrhPc3uQFSvI9ZQ_fkZqsESdt_AgXqW5kRfOrwX-gdSWd_0og05sWRKKFW-vqhVnggLE1tZiKaunkf8aJqEAM&amp;csui=3" TargetMode="External"/><Relationship Id="rId80" Type="http://schemas.openxmlformats.org/officeDocument/2006/relationships/hyperlink" Target="https://www.google.com/search?sca_esv=2c0defd8cbfd54b8&amp;cs=1&amp;sxsrf=AE3TifNTM765vMndE42KBUs2wYTpy6sB6g%3A1755183359843&amp;q=Noise%2BCancellation&amp;sa=X&amp;ved=2ahUKEwiVmIfFx4qPAxVgYEEAHQE_PZcQxccNegQIVRAB&amp;mstk=AUtExfBeIgRYxVjf69lxOVT9i1d-iwEt9TM-25VBZBhra0LmUNk3ksNJ0cqFA-ZLldxbXoL-hchEnitZgi0HxUdWQ9oAb8TrhPc3uQFSvI9ZQ_fkZqsESdt_AgXqW5kRfOrwX-gdSWd_0og05sWRKKFW-vqhVnggLE1tZiKaunkf8aJqEAM&amp;csui=3" TargetMode="External"/><Relationship Id="rId85" Type="http://schemas.openxmlformats.org/officeDocument/2006/relationships/hyperlink" Target="https://www.google.com/search?sca_esv=2c0defd8cbfd54b8&amp;cs=1&amp;sxsrf=AE3TifNTM765vMndE42KBUs2wYTpy6sB6g%3A1755183359843&amp;q=Human%2BActivity%2BRecognition&amp;sa=X&amp;ved=2ahUKEwiVmIfFx4qPAxVgYEEAHQE_PZcQxccNegQIehAB&amp;mstk=AUtExfBeIgRYxVjf69lxOVT9i1d-iwEt9TM-25VBZBhra0LmUNk3ksNJ0cqFA-ZLldxbXoL-hchEnitZgi0HxUdWQ9oAb8TrhPc3uQFSvI9ZQ_fkZqsESdt_AgXqW5kRfOrwX-gdSWd_0og05sWRKKFW-vqhVnggLE1tZiKaunkf8aJqEAM&amp;csui=3" TargetMode="External"/><Relationship Id="rId93" Type="http://schemas.openxmlformats.org/officeDocument/2006/relationships/hyperlink" Target="https://www.domo.com/data-never-sleeps" TargetMode="External"/><Relationship Id="rId98" Type="http://schemas.openxmlformats.org/officeDocument/2006/relationships/hyperlink" Target="https://lemonlearning.com/blog/6-essential-security-certifications?hsLang=en" TargetMode="External"/><Relationship Id="rId3" Type="http://schemas.openxmlformats.org/officeDocument/2006/relationships/settings" Target="settings.xml"/><Relationship Id="rId12" Type="http://schemas.openxmlformats.org/officeDocument/2006/relationships/hyperlink" Target="https://www.google.com/search?sca_esv=11f80424eb098ea8&amp;cs=1&amp;sxsrf=AE3TifMNcT7ONVO-_zCu3iBdMeE3X7gRZQ%3A1755096144180&amp;q=Finance&amp;sa=X&amp;ved=2ahUKEwj717DRgoiPAxVcWkEAHccbASIQxccNegQILxAB&amp;mstk=AUtExfDmireMO8cQ0rxFJsgub4SPcBnHvClzV91KRSZkLYV1u-bGr9B1iccd2eO-H4ydLhTlKEk2ApiFm8yi6ouFur9DB0RTYN1howoH7_sXollmhXDf25uKV1Iz5WijeOhEpGPn5RTOJbewsMautRYTXP75gXTsbJfzHxSaooxuGx56NeE&amp;csui=3" TargetMode="External"/><Relationship Id="rId17" Type="http://schemas.openxmlformats.org/officeDocument/2006/relationships/hyperlink" Target="https://www.google.com/search?sca_esv=11f80424eb098ea8&amp;cs=1&amp;sxsrf=AE3TifMNcT7ONVO-_zCu3iBdMeE3X7gRZQ%3A1755096144180&amp;q=Sports&amp;sa=X&amp;ved=2ahUKEwj717DRgoiPAxVcWkEAHccbASIQxccNegQIEhAB&amp;mstk=AUtExfDmireMO8cQ0rxFJsgub4SPcBnHvClzV91KRSZkLYV1u-bGr9B1iccd2eO-H4ydLhTlKEk2ApiFm8yi6ouFur9DB0RTYN1howoH7_sXollmhXDf25uKV1Iz5WijeOhEpGPn5RTOJbewsMautRYTXP75gXTsbJfzHxSaooxuGx56NeE&amp;csui=3" TargetMode="External"/><Relationship Id="rId25" Type="http://schemas.openxmlformats.org/officeDocument/2006/relationships/hyperlink" Target="https://www.google.com/search?sca_esv=11f80424eb098ea8&amp;cs=1&amp;sxsrf=AE3TifMNcT7ONVO-_zCu3iBdMeE3X7gRZQ%3A1755096144180&amp;q=artificial%2Bintelligence&amp;sa=X&amp;ved=2ahUKEwj717DRgoiPAxVcWkEAHccbASIQxccNegUIkAEQAQ&amp;mstk=AUtExfDmireMO8cQ0rxFJsgub4SPcBnHvClzV91KRSZkLYV1u-bGr9B1iccd2eO-H4ydLhTlKEk2ApiFm8yi6ouFur9DB0RTYN1howoH7_sXollmhXDf25uKV1Iz5WijeOhEpGPn5RTOJbewsMautRYTXP75gXTsbJfzHxSaooxuGx56NeE&amp;csui=3" TargetMode="External"/><Relationship Id="rId33" Type="http://schemas.openxmlformats.org/officeDocument/2006/relationships/hyperlink" Target="https://www.google.com/search?sca_esv=11f80424eb098ea8&amp;cs=1&amp;sxsrf=AE3TifP9yGiIX3dgJ3f77oSyA9L77yHUnA%3A1755096624243&amp;q=Bar%2BCharts&amp;sa=X&amp;ved=2ahUKEwj3n522hIiPAxUPVkEAHRu4E8YQxccNegQILR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38" Type="http://schemas.openxmlformats.org/officeDocument/2006/relationships/hyperlink" Target="https://www.google.com/search?sca_esv=11f80424eb098ea8&amp;cs=1&amp;sxsrf=AE3TifP9yGiIX3dgJ3f77oSyA9L77yHUnA%3A1755096624243&amp;q=Histograms&amp;sa=X&amp;ved=2ahUKEwj3n522hIiPAxUPVkEAHRu4E8YQxccNegQIMh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46" Type="http://schemas.openxmlformats.org/officeDocument/2006/relationships/hyperlink" Target="https://www.qlik.com/us/predictive-analytics" TargetMode="External"/><Relationship Id="rId59" Type="http://schemas.openxmlformats.org/officeDocument/2006/relationships/hyperlink" Target="https://www.qlik.com/us/data-management/data-wrangling" TargetMode="External"/><Relationship Id="rId67" Type="http://schemas.openxmlformats.org/officeDocument/2006/relationships/hyperlink" Target="https://www.qlik.com/us/predictive-analytics/predictive-vs-prescriptive-analytics" TargetMode="External"/><Relationship Id="rId103" Type="http://schemas.openxmlformats.org/officeDocument/2006/relationships/hyperlink" Target="https://www.geeksforgeeks.org/competitive-programming/game-theory/" TargetMode="External"/><Relationship Id="rId108" Type="http://schemas.openxmlformats.org/officeDocument/2006/relationships/hyperlink" Target="https://www.geeksforgeeks.org/data-analysis/data-cleansing-introduction/" TargetMode="External"/><Relationship Id="rId20" Type="http://schemas.openxmlformats.org/officeDocument/2006/relationships/hyperlink" Target="https://www.google.com/search?sca_esv=11f80424eb098ea8&amp;cs=1&amp;sxsrf=AE3TifMNcT7ONVO-_zCu3iBdMeE3X7gRZQ%3A1755096144180&amp;q=Data%2BAnalyst&amp;sa=X&amp;ved=2ahUKEwj717DRgoiPAxVcWkEAHccbASIQxccNegQIURAB&amp;mstk=AUtExfDmireMO8cQ0rxFJsgub4SPcBnHvClzV91KRSZkLYV1u-bGr9B1iccd2eO-H4ydLhTlKEk2ApiFm8yi6ouFur9DB0RTYN1howoH7_sXollmhXDf25uKV1Iz5WijeOhEpGPn5RTOJbewsMautRYTXP75gXTsbJfzHxSaooxuGx56NeE&amp;csui=3" TargetMode="External"/><Relationship Id="rId41" Type="http://schemas.openxmlformats.org/officeDocument/2006/relationships/hyperlink" Target="https://www.google.com/search?sca_esv=2c0defd8cbfd54b8&amp;cs=1&amp;sxsrf=AE3TifOsG0wX9BqLHnscHGiCQsM9yNKRTw%3A1755180634431&amp;q=Normal%2BDistribution&amp;sa=X&amp;ved=2ahUKEwjlwuuxvYqPAxVgYEEAHQE_PZcQxccNegQIERAB&amp;mstk=AUtExfBYZ69NSOxnlJes1nx54v-f-GmYjDNJQ-q2ipwwwqzRUY88W0AEAjumnmG7qEy5EbbJ6DreA5mRQyp4qty0Se_l_qfZLifJgg3TIGuQO2NjRNGHFs8SYVm-tQTlOiokkmTXDrS1y8e-6wH1x1GKHPXzdJfblbt0xkR2L34hPnQ91xY&amp;csui=3" TargetMode="External"/><Relationship Id="rId54" Type="http://schemas.openxmlformats.org/officeDocument/2006/relationships/image" Target="media/image6.jpeg"/><Relationship Id="rId62" Type="http://schemas.openxmlformats.org/officeDocument/2006/relationships/hyperlink" Target="https://www.qlik.com/us/augmented-analytics/automl" TargetMode="External"/><Relationship Id="rId70" Type="http://schemas.openxmlformats.org/officeDocument/2006/relationships/hyperlink" Target="https://www.google.com/search?sca_esv=2c0defd8cbfd54b8&amp;cs=1&amp;sxsrf=AE3TifNTM765vMndE42KBUs2wYTpy6sB6g%3A1755183359843&amp;q=Facial%2BRecognition&amp;sa=X&amp;ved=2ahUKEwiVmIfFx4qPAxVgYEEAHQE_PZcQxccNegQIDxAB&amp;mstk=AUtExfBeIgRYxVjf69lxOVT9i1d-iwEt9TM-25VBZBhra0LmUNk3ksNJ0cqFA-ZLldxbXoL-hchEnitZgi0HxUdWQ9oAb8TrhPc3uQFSvI9ZQ_fkZqsESdt_AgXqW5kRfOrwX-gdSWd_0og05sWRKKFW-vqhVnggLE1tZiKaunkf8aJqEAM&amp;csui=3" TargetMode="External"/><Relationship Id="rId75" Type="http://schemas.openxmlformats.org/officeDocument/2006/relationships/hyperlink" Target="https://www.google.com/search?sca_esv=2c0defd8cbfd54b8&amp;cs=1&amp;sxsrf=AE3TifNTM765vMndE42KBUs2wYTpy6sB6g%3A1755183359843&amp;q=Machine%2BTranslation&amp;sa=X&amp;ved=2ahUKEwiVmIfFx4qPAxVgYEEAHQE_PZcQxccNegQIOBAB&amp;mstk=AUtExfBeIgRYxVjf69lxOVT9i1d-iwEt9TM-25VBZBhra0LmUNk3ksNJ0cqFA-ZLldxbXoL-hchEnitZgi0HxUdWQ9oAb8TrhPc3uQFSvI9ZQ_fkZqsESdt_AgXqW5kRfOrwX-gdSWd_0og05sWRKKFW-vqhVnggLE1tZiKaunkf8aJqEAM&amp;csui=3" TargetMode="External"/><Relationship Id="rId83" Type="http://schemas.openxmlformats.org/officeDocument/2006/relationships/hyperlink" Target="https://www.google.com/search?sca_esv=2c0defd8cbfd54b8&amp;cs=1&amp;sxsrf=AE3TifNTM765vMndE42KBUs2wYTpy6sB6g%3A1755183359843&amp;q=Surveillance%2Band%2BSecurity&amp;sa=X&amp;ved=2ahUKEwiVmIfFx4qPAxVgYEEAHQE_PZcQxccNegQIeRAB&amp;mstk=AUtExfBeIgRYxVjf69lxOVT9i1d-iwEt9TM-25VBZBhra0LmUNk3ksNJ0cqFA-ZLldxbXoL-hchEnitZgi0HxUdWQ9oAb8TrhPc3uQFSvI9ZQ_fkZqsESdt_AgXqW5kRfOrwX-gdSWd_0og05sWRKKFW-vqhVnggLE1tZiKaunkf8aJqEAM&amp;csui=3" TargetMode="External"/><Relationship Id="rId88" Type="http://schemas.openxmlformats.org/officeDocument/2006/relationships/hyperlink" Target="https://www.google.com/search?sca_esv=2c0defd8cbfd54b8&amp;cs=1&amp;sxsrf=AE3TifNuJPsS2Zyy2qs-xik-so8wTmPbGw%3A1755185804961&amp;q=Business%2BIntelligence%2B%28BI%29&amp;sa=X&amp;ved=2ahUKEwjRwqvT0IqPAxXeW0EAHU7QD68QxccNegQIBRAB&amp;mstk=AUtExfCrXBIN11oUq9VA82gGfVDfRuo6eyeBuA371EAdziUK2_9nGdjQSUqM7OCUwdc0xNpzo5yVlhOBY56j06EkCUWAWcLoPSYT0ci0Ew49cohGw3BedsO4S_bYjInfjcNsT-oA5q_afHZ-hczaLwYoD7WQVLiBUSYfHXCpPdXfdPzEs3g&amp;csui=3" TargetMode="External"/><Relationship Id="rId91" Type="http://schemas.openxmlformats.org/officeDocument/2006/relationships/hyperlink" Target="https://streamsets.com/learn/etl-or-elt/" TargetMode="External"/><Relationship Id="rId96" Type="http://schemas.openxmlformats.org/officeDocument/2006/relationships/hyperlink" Target="https://lemonlearning.com/blog/software-roi?hsLang=en" TargetMode="External"/><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oogle.com/search?sca_esv=11f80424eb098ea8&amp;cs=1&amp;sxsrf=AE3TifMNcT7ONVO-_zCu3iBdMeE3X7gRZQ%3A1755096144180&amp;q=Transportation&amp;sa=X&amp;ved=2ahUKEwj717DRgoiPAxVcWkEAHccbASIQxccNegQIFRAB&amp;mstk=AUtExfDmireMO8cQ0rxFJsgub4SPcBnHvClzV91KRSZkLYV1u-bGr9B1iccd2eO-H4ydLhTlKEk2ApiFm8yi6ouFur9DB0RTYN1howoH7_sXollmhXDf25uKV1Iz5WijeOhEpGPn5RTOJbewsMautRYTXP75gXTsbJfzHxSaooxuGx56NeE&amp;csui=3" TargetMode="External"/><Relationship Id="rId23" Type="http://schemas.openxmlformats.org/officeDocument/2006/relationships/hyperlink" Target="https://www.google.com/search?sca_esv=11f80424eb098ea8&amp;cs=1&amp;sxsrf=AE3TifMNcT7ONVO-_zCu3iBdMeE3X7gRZQ%3A1755096144180&amp;q=Business%2BIntelligence%2BAnalyst&amp;sa=X&amp;ved=2ahUKEwj717DRgoiPAxVcWkEAHccbASIQxccNegQIThAB&amp;mstk=AUtExfDmireMO8cQ0rxFJsgub4SPcBnHvClzV91KRSZkLYV1u-bGr9B1iccd2eO-H4ydLhTlKEk2ApiFm8yi6ouFur9DB0RTYN1howoH7_sXollmhXDf25uKV1Iz5WijeOhEpGPn5RTOJbewsMautRYTXP75gXTsbJfzHxSaooxuGx56NeE&amp;csui=3" TargetMode="External"/><Relationship Id="rId28" Type="http://schemas.openxmlformats.org/officeDocument/2006/relationships/hyperlink" Target="https://www.google.com/search?sca_esv=11f80424eb098ea8&amp;cs=1&amp;sxsrf=AE3TifMNcT7ONVO-_zCu3iBdMeE3X7gRZQ%3A1755096144180&amp;q=edge%2Bcomputing&amp;sa=X&amp;ved=2ahUKEwj717DRgoiPAxVcWkEAHccbASIQxccNegUIkAEQAw&amp;mstk=AUtExfDmireMO8cQ0rxFJsgub4SPcBnHvClzV91KRSZkLYV1u-bGr9B1iccd2eO-H4ydLhTlKEk2ApiFm8yi6ouFur9DB0RTYN1howoH7_sXollmhXDf25uKV1Iz5WijeOhEpGPn5RTOJbewsMautRYTXP75gXTsbJfzHxSaooxuGx56NeE&amp;csui=3" TargetMode="External"/><Relationship Id="rId36" Type="http://schemas.openxmlformats.org/officeDocument/2006/relationships/hyperlink" Target="https://www.google.com/search?sca_esv=11f80424eb098ea8&amp;cs=1&amp;sxsrf=AE3TifP9yGiIX3dgJ3f77oSyA9L77yHUnA%3A1755096624243&amp;q=Scatter%2BPlots&amp;sa=X&amp;ved=2ahUKEwj3n522hIiPAxUPVkEAHRu4E8YQxccNegQIMB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49" Type="http://schemas.openxmlformats.org/officeDocument/2006/relationships/image" Target="media/image2.jpeg"/><Relationship Id="rId57" Type="http://schemas.openxmlformats.org/officeDocument/2006/relationships/image" Target="media/image8.jpeg"/><Relationship Id="rId106" Type="http://schemas.openxmlformats.org/officeDocument/2006/relationships/hyperlink" Target="https://www.geeksforgeeks.org/data-science/data-mining/" TargetMode="External"/><Relationship Id="rId10" Type="http://schemas.openxmlformats.org/officeDocument/2006/relationships/hyperlink" Target="https://www.google.com/search?sca_esv=11f80424eb098ea8&amp;cs=1&amp;sxsrf=AE3TifMNcT7ONVO-_zCu3iBdMeE3X7gRZQ%3A1755096144180&amp;q=Data%2BVisualization&amp;sa=X&amp;ved=2ahUKEwj717DRgoiPAxVcWkEAHccbASIQxccNegQIExAB&amp;mstk=AUtExfDmireMO8cQ0rxFJsgub4SPcBnHvClzV91KRSZkLYV1u-bGr9B1iccd2eO-H4ydLhTlKEk2ApiFm8yi6ouFur9DB0RTYN1howoH7_sXollmhXDf25uKV1Iz5WijeOhEpGPn5RTOJbewsMautRYTXP75gXTsbJfzHxSaooxuGx56NeE&amp;csui=3" TargetMode="External"/><Relationship Id="rId31" Type="http://schemas.openxmlformats.org/officeDocument/2006/relationships/hyperlink" Target="https://www.google.com/search?sca_esv=11f80424eb098ea8&amp;cs=1&amp;sxsrf=AE3TifMNcT7ONVO-_zCu3iBdMeE3X7gRZQ%3A1755096144180&amp;q=algorithmic%2Bbias&amp;sa=X&amp;ved=2ahUKEwj717DRgoiPAxVcWkEAHccbASIQxccNegUIkwEQAg&amp;mstk=AUtExfDmireMO8cQ0rxFJsgub4SPcBnHvClzV91KRSZkLYV1u-bGr9B1iccd2eO-H4ydLhTlKEk2ApiFm8yi6ouFur9DB0RTYN1howoH7_sXollmhXDf25uKV1Iz5WijeOhEpGPn5RTOJbewsMautRYTXP75gXTsbJfzHxSaooxuGx56NeE&amp;csui=3" TargetMode="External"/><Relationship Id="rId44" Type="http://schemas.openxmlformats.org/officeDocument/2006/relationships/hyperlink" Target="https://www.qlik.com/us/predictive-analytics/predictive-analytics-examples" TargetMode="External"/><Relationship Id="rId52" Type="http://schemas.openxmlformats.org/officeDocument/2006/relationships/hyperlink" Target="https://www.qlik.com/us/data-analytics/financial-analytics" TargetMode="External"/><Relationship Id="rId60" Type="http://schemas.openxmlformats.org/officeDocument/2006/relationships/hyperlink" Target="https://www.qlik.com/us/augmented-analytics/ai-analytics" TargetMode="External"/><Relationship Id="rId65" Type="http://schemas.openxmlformats.org/officeDocument/2006/relationships/hyperlink" Target="https://www.qlik.com/us/augmented-analytics/explainable-ai" TargetMode="External"/><Relationship Id="rId73" Type="http://schemas.openxmlformats.org/officeDocument/2006/relationships/hyperlink" Target="https://www.google.com/search?sca_esv=2c0defd8cbfd54b8&amp;cs=1&amp;sxsrf=AE3TifNTM765vMndE42KBUs2wYTpy6sB6g%3A1755183359843&amp;q=Chatbots%2Band%2BVirtual%2BAssistants&amp;sa=X&amp;ved=2ahUKEwiVmIfFx4qPAxVgYEEAHQE_PZcQxccNegQINhAB&amp;mstk=AUtExfBeIgRYxVjf69lxOVT9i1d-iwEt9TM-25VBZBhra0LmUNk3ksNJ0cqFA-ZLldxbXoL-hchEnitZgi0HxUdWQ9oAb8TrhPc3uQFSvI9ZQ_fkZqsESdt_AgXqW5kRfOrwX-gdSWd_0og05sWRKKFW-vqhVnggLE1tZiKaunkf8aJqEAM&amp;csui=3" TargetMode="External"/><Relationship Id="rId78" Type="http://schemas.openxmlformats.org/officeDocument/2006/relationships/hyperlink" Target="https://www.google.com/search?sca_esv=2c0defd8cbfd54b8&amp;cs=1&amp;sxsrf=AE3TifNTM765vMndE42KBUs2wYTpy6sB6g%3A1755183359843&amp;q=Speech%2BRecognition&amp;sa=X&amp;ved=2ahUKEwiVmIfFx4qPAxVgYEEAHQE_PZcQxccNegQIVBAB&amp;mstk=AUtExfBeIgRYxVjf69lxOVT9i1d-iwEt9TM-25VBZBhra0LmUNk3ksNJ0cqFA-ZLldxbXoL-hchEnitZgi0HxUdWQ9oAb8TrhPc3uQFSvI9ZQ_fkZqsESdt_AgXqW5kRfOrwX-gdSWd_0og05sWRKKFW-vqhVnggLE1tZiKaunkf8aJqEAM&amp;csui=3" TargetMode="External"/><Relationship Id="rId81" Type="http://schemas.openxmlformats.org/officeDocument/2006/relationships/hyperlink" Target="https://www.google.com/search?sca_esv=2c0defd8cbfd54b8&amp;cs=1&amp;sxsrf=AE3TifNTM765vMndE42KBUs2wYTpy6sB6g%3A1755183359843&amp;q=Emotion%2BRecognition&amp;sa=X&amp;ved=2ahUKEwiVmIfFx4qPAxVgYEEAHQE_PZcQxccNegQIVhAB&amp;mstk=AUtExfBeIgRYxVjf69lxOVT9i1d-iwEt9TM-25VBZBhra0LmUNk3ksNJ0cqFA-ZLldxbXoL-hchEnitZgi0HxUdWQ9oAb8TrhPc3uQFSvI9ZQ_fkZqsESdt_AgXqW5kRfOrwX-gdSWd_0og05sWRKKFW-vqhVnggLE1tZiKaunkf8aJqEAM&amp;csui=3" TargetMode="External"/><Relationship Id="rId86" Type="http://schemas.openxmlformats.org/officeDocument/2006/relationships/hyperlink" Target="https://www.google.com/search?sca_esv=2c0defd8cbfd54b8&amp;cs=1&amp;sxsrf=AE3TifNTM765vMndE42KBUs2wYTpy6sB6g%3A1755183359843&amp;q=Traffic%2BMonitoring&amp;sa=X&amp;ved=2ahUKEwiVmIfFx4qPAxVgYEEAHQE_PZcQxccNegQIfRAB&amp;mstk=AUtExfBeIgRYxVjf69lxOVT9i1d-iwEt9TM-25VBZBhra0LmUNk3ksNJ0cqFA-ZLldxbXoL-hchEnitZgi0HxUdWQ9oAb8TrhPc3uQFSvI9ZQ_fkZqsESdt_AgXqW5kRfOrwX-gdSWd_0og05sWRKKFW-vqhVnggLE1tZiKaunkf8aJqEAM&amp;csui=3" TargetMode="External"/><Relationship Id="rId94" Type="http://schemas.openxmlformats.org/officeDocument/2006/relationships/hyperlink" Target="https://www.domo.com/data-never-sleeps" TargetMode="External"/><Relationship Id="rId99" Type="http://schemas.openxmlformats.org/officeDocument/2006/relationships/image" Target="media/image9.jpeg"/><Relationship Id="rId101" Type="http://schemas.openxmlformats.org/officeDocument/2006/relationships/hyperlink" Target="https://www.geeksforgeeks.org/machine-learning/machine-learning/" TargetMode="External"/><Relationship Id="rId4" Type="http://schemas.openxmlformats.org/officeDocument/2006/relationships/webSettings" Target="webSettings.xml"/><Relationship Id="rId9" Type="http://schemas.openxmlformats.org/officeDocument/2006/relationships/hyperlink" Target="https://www.google.com/search?sca_esv=11f80424eb098ea8&amp;cs=1&amp;sxsrf=AE3TifMNcT7ONVO-_zCu3iBdMeE3X7gRZQ%3A1755096144180&amp;q=Machine%2BLearning&amp;sa=X&amp;ved=2ahUKEwj717DRgoiPAxVcWkEAHccbASIQxccNegQIGBAB&amp;mstk=AUtExfDmireMO8cQ0rxFJsgub4SPcBnHvClzV91KRSZkLYV1u-bGr9B1iccd2eO-H4ydLhTlKEk2ApiFm8yi6ouFur9DB0RTYN1howoH7_sXollmhXDf25uKV1Iz5WijeOhEpGPn5RTOJbewsMautRYTXP75gXTsbJfzHxSaooxuGx56NeE&amp;csui=3" TargetMode="External"/><Relationship Id="rId13" Type="http://schemas.openxmlformats.org/officeDocument/2006/relationships/hyperlink" Target="https://www.google.com/search?sca_esv=11f80424eb098ea8&amp;cs=1&amp;sxsrf=AE3TifMNcT7ONVO-_zCu3iBdMeE3X7gRZQ%3A1755096144180&amp;q=Retail%2Band%2BE-commerce&amp;sa=X&amp;ved=2ahUKEwj717DRgoiPAxVcWkEAHccbASIQxccNegQIMBAB&amp;mstk=AUtExfDmireMO8cQ0rxFJsgub4SPcBnHvClzV91KRSZkLYV1u-bGr9B1iccd2eO-H4ydLhTlKEk2ApiFm8yi6ouFur9DB0RTYN1howoH7_sXollmhXDf25uKV1Iz5WijeOhEpGPn5RTOJbewsMautRYTXP75gXTsbJfzHxSaooxuGx56NeE&amp;csui=3" TargetMode="External"/><Relationship Id="rId18" Type="http://schemas.openxmlformats.org/officeDocument/2006/relationships/hyperlink" Target="https://www.google.com/search?sca_esv=11f80424eb098ea8&amp;cs=1&amp;sxsrf=AE3TifMNcT7ONVO-_zCu3iBdMeE3X7gRZQ%3A1755096144180&amp;q=Social%2BSciences%2Band%2BPublic%2BPolicy&amp;sa=X&amp;ved=2ahUKEwj717DRgoiPAxVcWkEAHccbASIQxccNegQIERAB&amp;mstk=AUtExfDmireMO8cQ0rxFJsgub4SPcBnHvClzV91KRSZkLYV1u-bGr9B1iccd2eO-H4ydLhTlKEk2ApiFm8yi6ouFur9DB0RTYN1howoH7_sXollmhXDf25uKV1Iz5WijeOhEpGPn5RTOJbewsMautRYTXP75gXTsbJfzHxSaooxuGx56NeE&amp;csui=3" TargetMode="External"/><Relationship Id="rId39" Type="http://schemas.openxmlformats.org/officeDocument/2006/relationships/hyperlink" Target="https://www.google.com/search?sca_esv=11f80424eb098ea8&amp;cs=1&amp;sxsrf=AE3TifP9yGiIX3dgJ3f77oSyA9L77yHUnA%3A1755096624243&amp;q=Infographics&amp;sa=X&amp;ved=2ahUKEwj3n522hIiPAxUPVkEAHRu4E8YQxccNegQILx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109" Type="http://schemas.openxmlformats.org/officeDocument/2006/relationships/hyperlink" Target="https://www.geeksforgeeks.org/business-studies/decision-making/" TargetMode="External"/><Relationship Id="rId34" Type="http://schemas.openxmlformats.org/officeDocument/2006/relationships/hyperlink" Target="https://www.google.com/search?sca_esv=11f80424eb098ea8&amp;cs=1&amp;sxsrf=AE3TifP9yGiIX3dgJ3f77oSyA9L77yHUnA%3A1755096624243&amp;q=Line%2BGraphs&amp;sa=X&amp;ved=2ahUKEwj3n522hIiPAxUPVkEAHRu4E8YQxccNegQIMxAB&amp;mstk=AUtExfCQTaupAKjzGnYCP3Z8QlcoTRXDyG1LCff6tIs_yNoKrQakM0AUF8sm_N50yDokSLy9rAo78RQNTCRAFWdXQqUvn54HDLanSlyyvsUCqFUjXJ9LULrivAXwwQTAFrFWMkV7tlu-QGCAnhHW8MWo3LTHsfZBULe-X7BhymsI3je_88oD8j0FxyPFqQkLF3EV_7R6KonBXqS5R-r2VVM8Eqj0zMQZ64Ud-07FoWldT2eJhckJn8U0ckWetAd9Xo3nZDcN4jgnHt8G9izfemTOniDs&amp;csui=3" TargetMode="External"/><Relationship Id="rId50" Type="http://schemas.openxmlformats.org/officeDocument/2006/relationships/image" Target="media/image3.jpeg"/><Relationship Id="rId55" Type="http://schemas.openxmlformats.org/officeDocument/2006/relationships/hyperlink" Target="https://www.qlik.com/us/data-analytics/data-mining" TargetMode="External"/><Relationship Id="rId76" Type="http://schemas.openxmlformats.org/officeDocument/2006/relationships/hyperlink" Target="https://www.google.com/search?sca_esv=2c0defd8cbfd54b8&amp;cs=1&amp;sxsrf=AE3TifNTM765vMndE42KBUs2wYTpy6sB6g%3A1755183359843&amp;q=Text%2BSummarization&amp;sa=X&amp;ved=2ahUKEwiVmIfFx4qPAxVgYEEAHQE_PZcQxccNegQIORAB&amp;mstk=AUtExfBeIgRYxVjf69lxOVT9i1d-iwEt9TM-25VBZBhra0LmUNk3ksNJ0cqFA-ZLldxbXoL-hchEnitZgi0HxUdWQ9oAb8TrhPc3uQFSvI9ZQ_fkZqsESdt_AgXqW5kRfOrwX-gdSWd_0og05sWRKKFW-vqhVnggLE1tZiKaunkf8aJqEAM&amp;csui=3" TargetMode="External"/><Relationship Id="rId97" Type="http://schemas.openxmlformats.org/officeDocument/2006/relationships/hyperlink" Target="https://lemonlearning.com/blog/10-it-trends-2024?hsLang=en" TargetMode="External"/><Relationship Id="rId104" Type="http://schemas.openxmlformats.org/officeDocument/2006/relationships/hyperlink" Target="https://www.geeksforgeeks.org/r-language/descriptive-analysis-in-r-programming/" TargetMode="External"/><Relationship Id="rId7" Type="http://schemas.openxmlformats.org/officeDocument/2006/relationships/header" Target="header1.xml"/><Relationship Id="rId71" Type="http://schemas.openxmlformats.org/officeDocument/2006/relationships/hyperlink" Target="https://www.google.com/search?sca_esv=2c0defd8cbfd54b8&amp;cs=1&amp;sxsrf=AE3TifNTM765vMndE42KBUs2wYTpy6sB6g%3A1755183359843&amp;q=Medical%2BImaging&amp;sa=X&amp;ved=2ahUKEwiVmIfFx4qPAxVgYEEAHQE_PZcQxccNegQIEBAB&amp;mstk=AUtExfBeIgRYxVjf69lxOVT9i1d-iwEt9TM-25VBZBhra0LmUNk3ksNJ0cqFA-ZLldxbXoL-hchEnitZgi0HxUdWQ9oAb8TrhPc3uQFSvI9ZQ_fkZqsESdt_AgXqW5kRfOrwX-gdSWd_0og05sWRKKFW-vqhVnggLE1tZiKaunkf8aJqEAM&amp;csui=3" TargetMode="External"/><Relationship Id="rId92" Type="http://schemas.openxmlformats.org/officeDocument/2006/relationships/hyperlink" Target="https://streamsets.com/blog/what-is-streaming-analy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2265</TotalTime>
  <Pages>50</Pages>
  <Words>15204</Words>
  <Characters>86668</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 Rufai</dc:creator>
  <cp:keywords/>
  <dc:description/>
  <cp:lastModifiedBy>Abubakar Rufai</cp:lastModifiedBy>
  <cp:revision>6</cp:revision>
  <dcterms:created xsi:type="dcterms:W3CDTF">2025-10-28T14:15:00Z</dcterms:created>
  <dcterms:modified xsi:type="dcterms:W3CDTF">2025-11-02T13:23:00Z</dcterms:modified>
</cp:coreProperties>
</file>